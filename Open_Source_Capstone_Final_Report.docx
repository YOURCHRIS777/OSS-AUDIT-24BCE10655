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60572">
      <w:pPr>
        <w:pStyle w:val="36"/>
        <w:jc w:val="center"/>
        <w:rPr>
          <w:rFonts w:hint="default" w:ascii="Arial Hebrew Bold" w:hAnsi="Arial Hebrew Bold" w:cs="Arial Hebrew Bold"/>
          <w:b/>
          <w:bCs w:val="0"/>
          <w:color w:val="auto"/>
          <w:sz w:val="72"/>
          <w:szCs w:val="72"/>
        </w:rPr>
      </w:pPr>
      <w:r>
        <w:rPr>
          <w:rFonts w:hint="default" w:ascii="Arial Hebrew Bold" w:hAnsi="Arial Hebrew Bold" w:cs="Arial Hebrew Bold"/>
          <w:b/>
          <w:bCs w:val="0"/>
          <w:color w:val="auto"/>
          <w:sz w:val="72"/>
          <w:szCs w:val="72"/>
        </w:rPr>
        <w:t>Open Source Software Capstone Project Report</w:t>
      </w:r>
    </w:p>
    <w:p w14:paraId="345C8A90">
      <w:pPr>
        <w:spacing w:line="360" w:lineRule="auto"/>
        <w:jc w:val="center"/>
      </w:pPr>
      <w:r>
        <w:br w:type="textWrapping"/>
      </w:r>
    </w:p>
    <w:p w14:paraId="26FA35CC">
      <w:pPr>
        <w:spacing w:line="360" w:lineRule="auto"/>
        <w:jc w:val="center"/>
      </w:pPr>
    </w:p>
    <w:p w14:paraId="6043D136">
      <w:pPr>
        <w:spacing w:line="360" w:lineRule="auto"/>
        <w:jc w:val="center"/>
      </w:pPr>
    </w:p>
    <w:p w14:paraId="6B2D9201">
      <w:pPr>
        <w:spacing w:line="360" w:lineRule="auto"/>
        <w:jc w:val="center"/>
        <w:rPr>
          <w:sz w:val="40"/>
          <w:szCs w:val="40"/>
        </w:rPr>
      </w:pPr>
      <w:r>
        <w:rPr>
          <w:sz w:val="40"/>
          <w:szCs w:val="40"/>
        </w:rPr>
        <w:t>Course: Open Source Software</w:t>
      </w:r>
      <w:r>
        <w:rPr>
          <w:sz w:val="40"/>
          <w:szCs w:val="40"/>
        </w:rPr>
        <w:br w:type="textWrapping"/>
      </w:r>
      <w:r>
        <w:rPr>
          <w:sz w:val="40"/>
          <w:szCs w:val="40"/>
        </w:rPr>
        <w:t xml:space="preserve">Student Name: </w:t>
      </w:r>
      <w:r>
        <w:rPr>
          <w:rFonts w:hint="default"/>
          <w:sz w:val="40"/>
          <w:szCs w:val="40"/>
          <w:lang w:val="en-US"/>
        </w:rPr>
        <w:t>CHRIS ARPAN DAVID</w:t>
      </w:r>
      <w:r>
        <w:rPr>
          <w:sz w:val="40"/>
          <w:szCs w:val="40"/>
        </w:rPr>
        <w:br w:type="textWrapping"/>
      </w:r>
      <w:r>
        <w:rPr>
          <w:sz w:val="40"/>
          <w:szCs w:val="40"/>
        </w:rPr>
        <w:t>Registration Number: 24BC</w:t>
      </w:r>
      <w:r>
        <w:rPr>
          <w:rFonts w:hint="default"/>
          <w:sz w:val="40"/>
          <w:szCs w:val="40"/>
          <w:lang w:val="en-US"/>
        </w:rPr>
        <w:t>E10655</w:t>
      </w:r>
      <w:r>
        <w:rPr>
          <w:sz w:val="40"/>
          <w:szCs w:val="40"/>
        </w:rPr>
        <w:br w:type="textWrapping"/>
      </w:r>
      <w:r>
        <w:rPr>
          <w:sz w:val="40"/>
          <w:szCs w:val="40"/>
        </w:rPr>
        <w:t>Chosen Software: Python</w:t>
      </w:r>
      <w:r>
        <w:rPr>
          <w:sz w:val="40"/>
          <w:szCs w:val="40"/>
        </w:rPr>
        <w:br w:type="textWrapping"/>
      </w:r>
    </w:p>
    <w:p w14:paraId="03FD73FD">
      <w:pPr>
        <w:spacing w:line="360" w:lineRule="auto"/>
        <w:jc w:val="center"/>
        <w:rPr>
          <w:sz w:val="40"/>
          <w:szCs w:val="40"/>
        </w:rPr>
      </w:pPr>
    </w:p>
    <w:p w14:paraId="031BBC70">
      <w:pPr>
        <w:spacing w:line="360" w:lineRule="auto"/>
        <w:jc w:val="center"/>
        <w:rPr>
          <w:sz w:val="40"/>
          <w:szCs w:val="40"/>
        </w:rPr>
      </w:pPr>
      <w:r>
        <w:rPr>
          <w:sz w:val="40"/>
          <w:szCs w:val="40"/>
        </w:rPr>
        <w:br w:type="textWrapping"/>
      </w:r>
      <w:r>
        <w:rPr>
          <w:sz w:val="40"/>
          <w:szCs w:val="40"/>
        </w:rPr>
        <w:t>University: VIT Bhopal</w:t>
      </w:r>
      <w:r>
        <w:rPr>
          <w:sz w:val="40"/>
          <w:szCs w:val="40"/>
        </w:rPr>
        <w:br w:type="textWrapping"/>
      </w:r>
      <w:r>
        <w:rPr>
          <w:sz w:val="40"/>
          <w:szCs w:val="40"/>
        </w:rPr>
        <w:br w:type="textWrapping"/>
      </w:r>
    </w:p>
    <w:p w14:paraId="5A18B5E1">
      <w:pPr>
        <w:spacing w:line="360" w:lineRule="auto"/>
      </w:pPr>
      <w:r>
        <w:br w:type="page"/>
      </w:r>
    </w:p>
    <w:p w14:paraId="5D579CF6">
      <w:pPr>
        <w:spacing w:after="160" w:line="360" w:lineRule="auto"/>
        <w:rPr>
          <w:b/>
          <w:bCs/>
          <w:sz w:val="32"/>
          <w:szCs w:val="32"/>
        </w:rPr>
      </w:pPr>
      <w:r>
        <w:rPr>
          <w:b/>
          <w:bCs/>
          <w:sz w:val="32"/>
          <w:szCs w:val="32"/>
        </w:rPr>
        <w:t>Introduction</w:t>
      </w:r>
    </w:p>
    <w:p w14:paraId="052D6828">
      <w:pPr>
        <w:spacing w:after="160" w:line="360" w:lineRule="auto"/>
        <w:rPr>
          <w:sz w:val="24"/>
          <w:szCs w:val="24"/>
        </w:rPr>
      </w:pPr>
      <w:r>
        <w:rPr>
          <w:sz w:val="24"/>
          <w:szCs w:val="24"/>
        </w:rPr>
        <w:t>Open Source Software (OSS) has transformed the way modern software is developed and distributed. Unlike proprietary software, open-source software allows users to freely access, study, modify, and distribute the source code. This openness encourages collaboration, innovation, and community-driven development.</w:t>
      </w:r>
    </w:p>
    <w:p w14:paraId="3A017164">
      <w:pPr>
        <w:spacing w:after="160" w:line="360" w:lineRule="auto"/>
        <w:rPr>
          <w:sz w:val="24"/>
          <w:szCs w:val="24"/>
        </w:rPr>
      </w:pPr>
      <w:r>
        <w:rPr>
          <w:sz w:val="24"/>
          <w:szCs w:val="24"/>
        </w:rPr>
        <w:t>Linux-based systems and open-source programming languages have become the backbone of modern computing infrastructure, powering servers, cybersecurity systems, artificial intelligence tools, and cloud platforms.</w:t>
      </w:r>
    </w:p>
    <w:p w14:paraId="7FED4104">
      <w:pPr>
        <w:spacing w:after="160" w:line="360" w:lineRule="auto"/>
        <w:rPr>
          <w:sz w:val="24"/>
          <w:szCs w:val="24"/>
        </w:rPr>
      </w:pPr>
      <w:r>
        <w:rPr>
          <w:sz w:val="24"/>
          <w:szCs w:val="24"/>
        </w:rPr>
        <w:t xml:space="preserve">This project focuses on analyzing the open-source ecosystem of </w:t>
      </w:r>
      <w:r>
        <w:rPr>
          <w:b/>
          <w:bCs/>
          <w:sz w:val="24"/>
          <w:szCs w:val="24"/>
        </w:rPr>
        <w:t>Python</w:t>
      </w:r>
      <w:r>
        <w:rPr>
          <w:sz w:val="24"/>
          <w:szCs w:val="24"/>
        </w:rPr>
        <w:t>, a widely used programming language. The analysis includes studying its origin story, license model, ethical implications, Linux system footprint, and its role within the broader open-source ecosystem. In addition, several Linux shell scripts were developed to examine system properties and demonstrate practical scripting concepts.</w:t>
      </w:r>
    </w:p>
    <w:p w14:paraId="78CBA6EE">
      <w:pPr>
        <w:spacing w:after="160" w:line="360" w:lineRule="auto"/>
        <w:rPr>
          <w:sz w:val="24"/>
          <w:szCs w:val="24"/>
        </w:rPr>
      </w:pPr>
    </w:p>
    <w:p w14:paraId="579F9392">
      <w:pPr>
        <w:spacing w:after="160" w:line="360" w:lineRule="auto"/>
        <w:rPr>
          <w:sz w:val="24"/>
          <w:szCs w:val="24"/>
        </w:rPr>
      </w:pPr>
    </w:p>
    <w:p w14:paraId="4BE42652">
      <w:pPr>
        <w:spacing w:after="160" w:line="360" w:lineRule="auto"/>
        <w:rPr>
          <w:b/>
          <w:bCs/>
          <w:sz w:val="32"/>
          <w:szCs w:val="32"/>
        </w:rPr>
      </w:pPr>
      <w:r>
        <w:rPr>
          <w:b/>
          <w:bCs/>
          <w:sz w:val="32"/>
          <w:szCs w:val="32"/>
        </w:rPr>
        <w:t>Part A – Open Source Background Study</w:t>
      </w:r>
    </w:p>
    <w:p w14:paraId="0A9EF8FA">
      <w:pPr>
        <w:spacing w:after="160" w:line="360" w:lineRule="auto"/>
        <w:rPr>
          <w:b/>
          <w:bCs/>
          <w:sz w:val="28"/>
          <w:szCs w:val="28"/>
        </w:rPr>
      </w:pPr>
      <w:r>
        <w:rPr>
          <w:b/>
          <w:bCs/>
          <w:sz w:val="28"/>
          <w:szCs w:val="28"/>
        </w:rPr>
        <w:t>A1. Origin Story of Python</w:t>
      </w:r>
    </w:p>
    <w:p w14:paraId="79854A0E">
      <w:pPr>
        <w:spacing w:after="160" w:line="360" w:lineRule="auto"/>
        <w:rPr>
          <w:b/>
          <w:bCs/>
          <w:sz w:val="32"/>
          <w:szCs w:val="32"/>
        </w:rPr>
      </w:pPr>
    </w:p>
    <w:p w14:paraId="0FC2327D">
      <w:pPr>
        <w:spacing w:after="160" w:line="360" w:lineRule="auto"/>
        <w:rPr>
          <w:sz w:val="24"/>
          <w:szCs w:val="24"/>
        </w:rPr>
      </w:pPr>
      <w:r>
        <w:rPr>
          <w:sz w:val="24"/>
          <w:szCs w:val="24"/>
        </w:rPr>
        <w:t xml:space="preserve">Python was created by </w:t>
      </w:r>
      <w:r>
        <w:rPr>
          <w:b/>
          <w:bCs/>
          <w:sz w:val="24"/>
          <w:szCs w:val="24"/>
        </w:rPr>
        <w:t>Guido van Rossum</w:t>
      </w:r>
      <w:r>
        <w:rPr>
          <w:sz w:val="24"/>
          <w:szCs w:val="24"/>
        </w:rPr>
        <w:t xml:space="preserve"> in the late 1980s while he was working at the Centrum Wiskunde &amp; Informatica (CWI) research institute in the Netherlands. The language was officially released in 1991.</w:t>
      </w:r>
    </w:p>
    <w:p w14:paraId="2817AA92">
      <w:pPr>
        <w:spacing w:after="160" w:line="360" w:lineRule="auto"/>
        <w:rPr>
          <w:sz w:val="24"/>
          <w:szCs w:val="24"/>
        </w:rPr>
      </w:pPr>
      <w:r>
        <w:rPr>
          <w:sz w:val="24"/>
          <w:szCs w:val="24"/>
        </w:rPr>
        <w:t xml:space="preserve">At the time, many programming languages were complex and difficult for beginners to learn. Guido van Rossum wanted to design a language that prioritized </w:t>
      </w:r>
      <w:r>
        <w:rPr>
          <w:b/>
          <w:bCs/>
          <w:sz w:val="24"/>
          <w:szCs w:val="24"/>
        </w:rPr>
        <w:t>simplicity, readability, and productivity</w:t>
      </w:r>
      <w:r>
        <w:rPr>
          <w:sz w:val="24"/>
          <w:szCs w:val="24"/>
        </w:rPr>
        <w:t>. His goal was to create a language that allowed developers to write clear and understandable code with fewer lines.</w:t>
      </w:r>
    </w:p>
    <w:p w14:paraId="2EF76F9E">
      <w:pPr>
        <w:spacing w:after="160" w:line="360" w:lineRule="auto"/>
        <w:rPr>
          <w:sz w:val="24"/>
          <w:szCs w:val="24"/>
        </w:rPr>
      </w:pPr>
      <w:r>
        <w:rPr>
          <w:sz w:val="24"/>
          <w:szCs w:val="24"/>
        </w:rPr>
        <w:t>Python was heavily influenced by earlier languages such as ABC, which emphasized simplicity and readability. However, Python improved upon these ideas by making the language more flexible and powerful.</w:t>
      </w:r>
    </w:p>
    <w:p w14:paraId="6581CC4D">
      <w:pPr>
        <w:spacing w:after="160" w:line="360" w:lineRule="auto"/>
        <w:rPr>
          <w:sz w:val="24"/>
          <w:szCs w:val="24"/>
        </w:rPr>
      </w:pPr>
      <w:r>
        <w:rPr>
          <w:sz w:val="24"/>
          <w:szCs w:val="24"/>
        </w:rPr>
        <w:t xml:space="preserve">One of the most important decisions made by Guido van Rossum was to release Python as </w:t>
      </w:r>
      <w:r>
        <w:rPr>
          <w:b/>
          <w:bCs/>
          <w:sz w:val="24"/>
          <w:szCs w:val="24"/>
        </w:rPr>
        <w:t>open-source software</w:t>
      </w:r>
      <w:r>
        <w:rPr>
          <w:sz w:val="24"/>
          <w:szCs w:val="24"/>
        </w:rPr>
        <w:t>. This allowed developers around the world to contribute to its development. Over time, a large global community formed around Python, continuously improving the language and expanding its ecosystem.</w:t>
      </w:r>
    </w:p>
    <w:p w14:paraId="3F877FE3">
      <w:pPr>
        <w:spacing w:after="160" w:line="360" w:lineRule="auto"/>
        <w:rPr>
          <w:sz w:val="24"/>
          <w:szCs w:val="24"/>
        </w:rPr>
      </w:pPr>
      <w:r>
        <w:rPr>
          <w:sz w:val="24"/>
          <w:szCs w:val="24"/>
        </w:rPr>
        <w:t>Today, Python is widely used in many fields including:</w:t>
      </w:r>
    </w:p>
    <w:p w14:paraId="4C42001B">
      <w:pPr>
        <w:numPr>
          <w:ilvl w:val="0"/>
          <w:numId w:val="7"/>
        </w:numPr>
        <w:spacing w:after="160" w:line="360" w:lineRule="auto"/>
        <w:rPr>
          <w:sz w:val="24"/>
          <w:szCs w:val="24"/>
        </w:rPr>
      </w:pPr>
      <w:r>
        <w:rPr>
          <w:sz w:val="24"/>
          <w:szCs w:val="24"/>
        </w:rPr>
        <w:t>Web development</w:t>
      </w:r>
    </w:p>
    <w:p w14:paraId="1B0AE114">
      <w:pPr>
        <w:numPr>
          <w:ilvl w:val="0"/>
          <w:numId w:val="7"/>
        </w:numPr>
        <w:spacing w:after="160" w:line="360" w:lineRule="auto"/>
        <w:rPr>
          <w:sz w:val="24"/>
          <w:szCs w:val="24"/>
        </w:rPr>
      </w:pPr>
      <w:r>
        <w:rPr>
          <w:sz w:val="24"/>
          <w:szCs w:val="24"/>
        </w:rPr>
        <w:t>Artificial intelligence</w:t>
      </w:r>
    </w:p>
    <w:p w14:paraId="0B698ADE">
      <w:pPr>
        <w:numPr>
          <w:ilvl w:val="0"/>
          <w:numId w:val="7"/>
        </w:numPr>
        <w:spacing w:after="160" w:line="360" w:lineRule="auto"/>
        <w:rPr>
          <w:sz w:val="24"/>
          <w:szCs w:val="24"/>
        </w:rPr>
      </w:pPr>
      <w:r>
        <w:rPr>
          <w:sz w:val="24"/>
          <w:szCs w:val="24"/>
        </w:rPr>
        <w:t>Data science</w:t>
      </w:r>
    </w:p>
    <w:p w14:paraId="6B012EE1">
      <w:pPr>
        <w:numPr>
          <w:ilvl w:val="0"/>
          <w:numId w:val="7"/>
        </w:numPr>
        <w:spacing w:after="160" w:line="360" w:lineRule="auto"/>
        <w:rPr>
          <w:sz w:val="24"/>
          <w:szCs w:val="24"/>
        </w:rPr>
      </w:pPr>
      <w:r>
        <w:rPr>
          <w:sz w:val="24"/>
          <w:szCs w:val="24"/>
        </w:rPr>
        <w:t>Automation</w:t>
      </w:r>
    </w:p>
    <w:p w14:paraId="27704B7A">
      <w:pPr>
        <w:numPr>
          <w:ilvl w:val="0"/>
          <w:numId w:val="7"/>
        </w:numPr>
        <w:spacing w:after="160" w:line="360" w:lineRule="auto"/>
        <w:rPr>
          <w:sz w:val="24"/>
          <w:szCs w:val="24"/>
        </w:rPr>
      </w:pPr>
      <w:r>
        <w:rPr>
          <w:sz w:val="24"/>
          <w:szCs w:val="24"/>
        </w:rPr>
        <w:t>Cybersecurity</w:t>
      </w:r>
    </w:p>
    <w:p w14:paraId="1A0C43CA">
      <w:pPr>
        <w:numPr>
          <w:ilvl w:val="0"/>
          <w:numId w:val="7"/>
        </w:numPr>
        <w:spacing w:after="160" w:line="360" w:lineRule="auto"/>
        <w:rPr>
          <w:sz w:val="24"/>
          <w:szCs w:val="24"/>
        </w:rPr>
      </w:pPr>
      <w:r>
        <w:rPr>
          <w:sz w:val="24"/>
          <w:szCs w:val="24"/>
        </w:rPr>
        <w:t>Cloud computing</w:t>
      </w:r>
    </w:p>
    <w:p w14:paraId="5C0CF5ED">
      <w:pPr>
        <w:spacing w:after="160" w:line="360" w:lineRule="auto"/>
        <w:rPr>
          <w:sz w:val="24"/>
          <w:szCs w:val="24"/>
        </w:rPr>
      </w:pPr>
      <w:r>
        <w:rPr>
          <w:sz w:val="24"/>
          <w:szCs w:val="24"/>
        </w:rPr>
        <w:t>Its success demonstrates how open-source collaboration can lead to the development of powerful and widely adopted technologies.</w:t>
      </w:r>
    </w:p>
    <w:p w14:paraId="784359EA">
      <w:pPr>
        <w:spacing w:after="160" w:line="360" w:lineRule="auto"/>
        <w:rPr>
          <w:b/>
          <w:bCs/>
          <w:sz w:val="28"/>
          <w:szCs w:val="28"/>
        </w:rPr>
      </w:pPr>
      <w:r>
        <w:rPr>
          <w:b/>
          <w:bCs/>
          <w:sz w:val="28"/>
          <w:szCs w:val="28"/>
        </w:rPr>
        <w:t>A2. License Analysis</w:t>
      </w:r>
    </w:p>
    <w:p w14:paraId="4ADD5786">
      <w:pPr>
        <w:spacing w:after="160" w:line="360" w:lineRule="auto"/>
        <w:rPr>
          <w:sz w:val="24"/>
          <w:szCs w:val="24"/>
        </w:rPr>
      </w:pPr>
      <w:r>
        <w:rPr>
          <w:sz w:val="24"/>
          <w:szCs w:val="24"/>
        </w:rPr>
        <w:t xml:space="preserve">Python is distributed under the </w:t>
      </w:r>
      <w:r>
        <w:rPr>
          <w:b/>
          <w:bCs/>
          <w:sz w:val="24"/>
          <w:szCs w:val="24"/>
        </w:rPr>
        <w:t>Python Software Foundation License</w:t>
      </w:r>
      <w:r>
        <w:rPr>
          <w:sz w:val="24"/>
          <w:szCs w:val="24"/>
        </w:rPr>
        <w:t>, which is a permissive open-source license.</w:t>
      </w:r>
    </w:p>
    <w:p w14:paraId="287390B7">
      <w:pPr>
        <w:spacing w:after="160" w:line="360" w:lineRule="auto"/>
        <w:rPr>
          <w:sz w:val="24"/>
          <w:szCs w:val="24"/>
        </w:rPr>
      </w:pPr>
      <w:r>
        <w:rPr>
          <w:sz w:val="24"/>
          <w:szCs w:val="24"/>
        </w:rPr>
        <w:t>This license allows users to:</w:t>
      </w:r>
    </w:p>
    <w:p w14:paraId="74837892">
      <w:pPr>
        <w:numPr>
          <w:ilvl w:val="0"/>
          <w:numId w:val="8"/>
        </w:numPr>
        <w:spacing w:after="160" w:line="360" w:lineRule="auto"/>
        <w:rPr>
          <w:sz w:val="24"/>
          <w:szCs w:val="24"/>
        </w:rPr>
      </w:pPr>
      <w:r>
        <w:rPr>
          <w:sz w:val="24"/>
          <w:szCs w:val="24"/>
        </w:rPr>
        <w:t>Use the software freely</w:t>
      </w:r>
    </w:p>
    <w:p w14:paraId="72B56CCD">
      <w:pPr>
        <w:numPr>
          <w:ilvl w:val="0"/>
          <w:numId w:val="8"/>
        </w:numPr>
        <w:spacing w:after="160" w:line="360" w:lineRule="auto"/>
        <w:rPr>
          <w:sz w:val="24"/>
          <w:szCs w:val="24"/>
        </w:rPr>
      </w:pPr>
      <w:r>
        <w:rPr>
          <w:sz w:val="24"/>
          <w:szCs w:val="24"/>
        </w:rPr>
        <w:t>Modify the source code</w:t>
      </w:r>
    </w:p>
    <w:p w14:paraId="351BE6BD">
      <w:pPr>
        <w:numPr>
          <w:ilvl w:val="0"/>
          <w:numId w:val="8"/>
        </w:numPr>
        <w:spacing w:after="160" w:line="360" w:lineRule="auto"/>
        <w:rPr>
          <w:sz w:val="24"/>
          <w:szCs w:val="24"/>
        </w:rPr>
      </w:pPr>
      <w:r>
        <w:rPr>
          <w:sz w:val="24"/>
          <w:szCs w:val="24"/>
        </w:rPr>
        <w:t>Redistribute modified versions</w:t>
      </w:r>
    </w:p>
    <w:p w14:paraId="0A6FBAA7">
      <w:pPr>
        <w:numPr>
          <w:ilvl w:val="0"/>
          <w:numId w:val="8"/>
        </w:numPr>
        <w:spacing w:after="160" w:line="360" w:lineRule="auto"/>
        <w:rPr>
          <w:sz w:val="24"/>
          <w:szCs w:val="24"/>
        </w:rPr>
      </w:pPr>
      <w:r>
        <w:rPr>
          <w:sz w:val="24"/>
          <w:szCs w:val="24"/>
        </w:rPr>
        <w:t>Use the software for commercial purposes</w:t>
      </w:r>
    </w:p>
    <w:p w14:paraId="7B5851E9">
      <w:pPr>
        <w:spacing w:after="160" w:line="360" w:lineRule="auto"/>
        <w:rPr>
          <w:sz w:val="24"/>
          <w:szCs w:val="24"/>
        </w:rPr>
      </w:pPr>
      <w:r>
        <w:rPr>
          <w:sz w:val="24"/>
          <w:szCs w:val="24"/>
        </w:rPr>
        <w:t xml:space="preserve">The philosophy of open-source software is closely related to the </w:t>
      </w:r>
      <w:r>
        <w:rPr>
          <w:b/>
          <w:bCs/>
          <w:sz w:val="24"/>
          <w:szCs w:val="24"/>
        </w:rPr>
        <w:t>Four Freedoms of Free Software</w:t>
      </w:r>
      <w:r>
        <w:rPr>
          <w:sz w:val="24"/>
          <w:szCs w:val="24"/>
        </w:rPr>
        <w:t>, defined by the Free Software Foundation.</w:t>
      </w:r>
    </w:p>
    <w:p w14:paraId="064B4F29">
      <w:pPr>
        <w:spacing w:after="160" w:line="360" w:lineRule="auto"/>
        <w:rPr>
          <w:sz w:val="24"/>
          <w:szCs w:val="24"/>
        </w:rPr>
      </w:pPr>
      <w:r>
        <w:rPr>
          <w:sz w:val="24"/>
          <w:szCs w:val="24"/>
        </w:rPr>
        <w:t>These freedoms include:</w:t>
      </w:r>
    </w:p>
    <w:p w14:paraId="12288095">
      <w:pPr>
        <w:numPr>
          <w:ilvl w:val="0"/>
          <w:numId w:val="9"/>
        </w:numPr>
        <w:spacing w:after="160" w:line="360" w:lineRule="auto"/>
        <w:rPr>
          <w:sz w:val="24"/>
          <w:szCs w:val="24"/>
        </w:rPr>
      </w:pPr>
      <w:r>
        <w:rPr>
          <w:sz w:val="24"/>
          <w:szCs w:val="24"/>
        </w:rPr>
        <w:t>The freedom to run the program for any purpose.</w:t>
      </w:r>
    </w:p>
    <w:p w14:paraId="36D99FCF">
      <w:pPr>
        <w:numPr>
          <w:ilvl w:val="0"/>
          <w:numId w:val="9"/>
        </w:numPr>
        <w:spacing w:after="160" w:line="360" w:lineRule="auto"/>
        <w:rPr>
          <w:sz w:val="24"/>
          <w:szCs w:val="24"/>
        </w:rPr>
      </w:pPr>
      <w:r>
        <w:rPr>
          <w:sz w:val="24"/>
          <w:szCs w:val="24"/>
        </w:rPr>
        <w:t>The freedom to study how the program works and modify it.</w:t>
      </w:r>
    </w:p>
    <w:p w14:paraId="55D48D35">
      <w:pPr>
        <w:numPr>
          <w:ilvl w:val="0"/>
          <w:numId w:val="9"/>
        </w:numPr>
        <w:spacing w:after="160" w:line="360" w:lineRule="auto"/>
        <w:rPr>
          <w:sz w:val="24"/>
          <w:szCs w:val="24"/>
        </w:rPr>
      </w:pPr>
      <w:r>
        <w:rPr>
          <w:sz w:val="24"/>
          <w:szCs w:val="24"/>
        </w:rPr>
        <w:t>The freedom to redistribute copies of the software.</w:t>
      </w:r>
    </w:p>
    <w:p w14:paraId="563A0F42">
      <w:pPr>
        <w:numPr>
          <w:ilvl w:val="0"/>
          <w:numId w:val="9"/>
        </w:numPr>
        <w:spacing w:after="160" w:line="360" w:lineRule="auto"/>
        <w:rPr>
          <w:sz w:val="24"/>
          <w:szCs w:val="24"/>
        </w:rPr>
      </w:pPr>
      <w:r>
        <w:rPr>
          <w:sz w:val="24"/>
          <w:szCs w:val="24"/>
        </w:rPr>
        <w:t>The freedom to distribute modified versions of the software.</w:t>
      </w:r>
    </w:p>
    <w:p w14:paraId="0C682B20">
      <w:pPr>
        <w:spacing w:after="160" w:line="360" w:lineRule="auto"/>
        <w:rPr>
          <w:sz w:val="24"/>
          <w:szCs w:val="24"/>
        </w:rPr>
      </w:pPr>
      <w:r>
        <w:rPr>
          <w:sz w:val="24"/>
          <w:szCs w:val="24"/>
        </w:rPr>
        <w:t>Python’s license supports these freedoms by allowing users to access and modify the source code.</w:t>
      </w:r>
    </w:p>
    <w:p w14:paraId="134B1D6E">
      <w:pPr>
        <w:spacing w:after="160" w:line="360" w:lineRule="auto"/>
        <w:rPr>
          <w:b/>
          <w:bCs/>
          <w:sz w:val="24"/>
          <w:szCs w:val="24"/>
        </w:rPr>
      </w:pPr>
      <w:r>
        <w:rPr>
          <w:b/>
          <w:bCs/>
          <w:sz w:val="24"/>
          <w:szCs w:val="24"/>
        </w:rPr>
        <w:t>Comparison with Other Licenses</w:t>
      </w:r>
    </w:p>
    <w:p w14:paraId="43B4BE48">
      <w:pPr>
        <w:spacing w:after="160" w:line="360" w:lineRule="auto"/>
        <w:rPr>
          <w:sz w:val="24"/>
          <w:szCs w:val="24"/>
        </w:rPr>
      </w:pPr>
      <w:r>
        <w:rPr>
          <w:sz w:val="24"/>
          <w:szCs w:val="24"/>
        </w:rPr>
        <w:t>Open-source licenses can vary in their restrictions.</w:t>
      </w:r>
    </w:p>
    <w:p w14:paraId="07F4A847">
      <w:pPr>
        <w:spacing w:after="160" w:line="360" w:lineRule="auto"/>
        <w:rPr>
          <w:sz w:val="24"/>
          <w:szCs w:val="24"/>
        </w:rPr>
      </w:pPr>
      <w:r>
        <w:rPr>
          <w:b/>
          <w:bCs/>
          <w:sz w:val="24"/>
          <w:szCs w:val="24"/>
        </w:rPr>
        <w:t>GPL (General Public License)</w:t>
      </w:r>
      <w:r>
        <w:rPr>
          <w:sz w:val="24"/>
          <w:szCs w:val="24"/>
        </w:rPr>
        <w:t xml:space="preserve"> requires that any modified versions of the software must also be released as open source.</w:t>
      </w:r>
    </w:p>
    <w:p w14:paraId="4FE85048">
      <w:pPr>
        <w:spacing w:after="160" w:line="360" w:lineRule="auto"/>
        <w:rPr>
          <w:sz w:val="24"/>
          <w:szCs w:val="24"/>
        </w:rPr>
      </w:pPr>
      <w:r>
        <w:rPr>
          <w:b/>
          <w:bCs/>
          <w:sz w:val="24"/>
          <w:szCs w:val="24"/>
        </w:rPr>
        <w:t>MIT License</w:t>
      </w:r>
      <w:r>
        <w:rPr>
          <w:sz w:val="24"/>
          <w:szCs w:val="24"/>
        </w:rPr>
        <w:t xml:space="preserve"> is a permissive license that allows developers to modify and distribute software with minimal restrictions.</w:t>
      </w:r>
    </w:p>
    <w:p w14:paraId="681590EA">
      <w:pPr>
        <w:spacing w:after="160" w:line="360" w:lineRule="auto"/>
        <w:rPr>
          <w:sz w:val="24"/>
          <w:szCs w:val="24"/>
        </w:rPr>
      </w:pPr>
      <w:r>
        <w:rPr>
          <w:sz w:val="24"/>
          <w:szCs w:val="24"/>
        </w:rPr>
        <w:t>The Python Software Foundation License is similar to permissive licenses like MIT, allowing developers to use Python in both open-source and proprietary applications.</w:t>
      </w:r>
    </w:p>
    <w:p w14:paraId="1E655766">
      <w:pPr>
        <w:spacing w:after="160" w:line="360" w:lineRule="auto"/>
        <w:rPr>
          <w:b/>
          <w:bCs/>
          <w:sz w:val="28"/>
          <w:szCs w:val="28"/>
        </w:rPr>
      </w:pPr>
      <w:r>
        <w:rPr>
          <w:b/>
          <w:bCs/>
          <w:sz w:val="28"/>
          <w:szCs w:val="28"/>
        </w:rPr>
        <w:t>A3. Ethical Reflection</w:t>
      </w:r>
    </w:p>
    <w:p w14:paraId="30D6973B">
      <w:pPr>
        <w:spacing w:after="160" w:line="360" w:lineRule="auto"/>
        <w:rPr>
          <w:sz w:val="24"/>
          <w:szCs w:val="24"/>
        </w:rPr>
      </w:pPr>
      <w:r>
        <w:rPr>
          <w:sz w:val="24"/>
          <w:szCs w:val="24"/>
        </w:rPr>
        <w:t>Open-source software promotes values such as transparency, collaboration, and shared knowledge. When software is open-source, anyone can inspect the code, identify security vulnerabilities, and contribute improvements.</w:t>
      </w:r>
    </w:p>
    <w:p w14:paraId="33748E99">
      <w:pPr>
        <w:spacing w:after="160" w:line="360" w:lineRule="auto"/>
        <w:rPr>
          <w:sz w:val="24"/>
          <w:szCs w:val="24"/>
        </w:rPr>
      </w:pPr>
      <w:r>
        <w:rPr>
          <w:sz w:val="24"/>
          <w:szCs w:val="24"/>
        </w:rPr>
        <w:t>This transparency can improve software security because many developers can review the code and detect potential issues. In contrast, proprietary software hides its source code, making it difficult for users to verify how the software operates.</w:t>
      </w:r>
    </w:p>
    <w:p w14:paraId="198F4718">
      <w:pPr>
        <w:spacing w:after="160" w:line="360" w:lineRule="auto"/>
        <w:rPr>
          <w:sz w:val="24"/>
          <w:szCs w:val="24"/>
        </w:rPr>
      </w:pPr>
      <w:r>
        <w:rPr>
          <w:sz w:val="24"/>
          <w:szCs w:val="24"/>
        </w:rPr>
        <w:t>However, open-source software also raises ethical questions. For example, many companies build profitable products using open-source software created by volunteer developers. While this can lead to innovation, it may also raise concerns about whether contributors receive sufficient recognition or compensation.</w:t>
      </w:r>
    </w:p>
    <w:p w14:paraId="28A73072">
      <w:pPr>
        <w:spacing w:after="160" w:line="360" w:lineRule="auto"/>
        <w:rPr>
          <w:sz w:val="24"/>
          <w:szCs w:val="24"/>
        </w:rPr>
      </w:pPr>
      <w:r>
        <w:rPr>
          <w:sz w:val="24"/>
          <w:szCs w:val="24"/>
        </w:rPr>
        <w:t>Despite these challenges, open-source software remains one of the most powerful models for collaborative innovation. Communities around the world continue to contribute to open-source projects, improving technology for everyone.</w:t>
      </w:r>
    </w:p>
    <w:p w14:paraId="30FA5F41">
      <w:pPr>
        <w:spacing w:after="160" w:line="360" w:lineRule="auto"/>
        <w:rPr>
          <w:sz w:val="24"/>
          <w:szCs w:val="24"/>
        </w:rPr>
      </w:pPr>
    </w:p>
    <w:p w14:paraId="1025124A">
      <w:pPr>
        <w:spacing w:after="160" w:line="360" w:lineRule="auto"/>
        <w:rPr>
          <w:b/>
          <w:bCs/>
          <w:sz w:val="28"/>
          <w:szCs w:val="28"/>
        </w:rPr>
      </w:pPr>
      <w:r>
        <w:rPr>
          <w:b/>
          <w:bCs/>
          <w:sz w:val="28"/>
          <w:szCs w:val="28"/>
        </w:rPr>
        <w:t>Part B – Linux Footprint of Python</w:t>
      </w:r>
    </w:p>
    <w:p w14:paraId="793B53E8">
      <w:pPr>
        <w:spacing w:after="160" w:line="360" w:lineRule="auto"/>
        <w:rPr>
          <w:sz w:val="24"/>
          <w:szCs w:val="24"/>
        </w:rPr>
      </w:pPr>
      <w:r>
        <w:rPr>
          <w:sz w:val="24"/>
          <w:szCs w:val="24"/>
        </w:rPr>
        <w:t>The selected software was examined within a Linux environment to understand how it integrates into the system.</w:t>
      </w:r>
    </w:p>
    <w:p w14:paraId="740EDFDE">
      <w:pPr>
        <w:spacing w:after="160" w:line="360" w:lineRule="auto"/>
        <w:rPr>
          <w:b/>
          <w:bCs/>
          <w:sz w:val="28"/>
          <w:szCs w:val="28"/>
        </w:rPr>
      </w:pPr>
      <w:r>
        <w:rPr>
          <w:b/>
          <w:bCs/>
          <w:sz w:val="28"/>
          <w:szCs w:val="28"/>
        </w:rPr>
        <w:t>Installation</w:t>
      </w:r>
    </w:p>
    <w:p w14:paraId="79AF39C3">
      <w:pPr>
        <w:spacing w:after="160" w:line="360" w:lineRule="auto"/>
        <w:rPr>
          <w:sz w:val="24"/>
          <w:szCs w:val="24"/>
        </w:rPr>
      </w:pPr>
      <w:r>
        <w:rPr>
          <w:sz w:val="24"/>
          <w:szCs w:val="24"/>
        </w:rPr>
        <w:t>Python is typically installed in Linux systems using a package manager.</w:t>
      </w:r>
    </w:p>
    <w:p w14:paraId="5247E041">
      <w:pPr>
        <w:spacing w:after="160" w:line="360" w:lineRule="auto"/>
        <w:rPr>
          <w:sz w:val="24"/>
          <w:szCs w:val="24"/>
        </w:rPr>
      </w:pPr>
      <w:r>
        <w:rPr>
          <w:sz w:val="24"/>
          <w:szCs w:val="24"/>
        </w:rPr>
        <w:t>Example installation command:</w:t>
      </w:r>
    </w:p>
    <w:p w14:paraId="2A73058A">
      <w:pPr>
        <w:spacing w:after="160" w:line="360" w:lineRule="auto"/>
        <w:rPr>
          <w:sz w:val="24"/>
          <w:szCs w:val="24"/>
        </w:rPr>
      </w:pPr>
      <w:r>
        <w:rPr>
          <w:sz w:val="24"/>
          <w:szCs w:val="24"/>
        </w:rPr>
        <w:t>sudo apt install python3</w:t>
      </w:r>
    </w:p>
    <w:p w14:paraId="6A0B3E65">
      <w:pPr>
        <w:spacing w:after="160" w:line="360" w:lineRule="auto"/>
        <w:rPr>
          <w:sz w:val="24"/>
          <w:szCs w:val="24"/>
        </w:rPr>
      </w:pPr>
      <w:r>
        <w:rPr>
          <w:sz w:val="24"/>
          <w:szCs w:val="24"/>
        </w:rPr>
        <w:t>The package manager automatically downloads and installs Python along with its dependencies.</w:t>
      </w:r>
    </w:p>
    <w:p w14:paraId="4C6596FC">
      <w:pPr>
        <w:spacing w:after="160" w:line="360" w:lineRule="auto"/>
        <w:rPr>
          <w:b/>
          <w:bCs/>
          <w:sz w:val="28"/>
          <w:szCs w:val="28"/>
        </w:rPr>
      </w:pPr>
      <w:r>
        <w:rPr>
          <w:b/>
          <w:bCs/>
          <w:sz w:val="28"/>
          <w:szCs w:val="28"/>
        </w:rPr>
        <w:t>Binary Location</w:t>
      </w:r>
    </w:p>
    <w:p w14:paraId="705E29C5">
      <w:pPr>
        <w:spacing w:after="160" w:line="360" w:lineRule="auto"/>
        <w:rPr>
          <w:sz w:val="24"/>
          <w:szCs w:val="24"/>
        </w:rPr>
      </w:pPr>
      <w:r>
        <w:rPr>
          <w:sz w:val="24"/>
          <w:szCs w:val="24"/>
        </w:rPr>
        <w:t>After installation, the Python executable is usually located at:</w:t>
      </w:r>
    </w:p>
    <w:p w14:paraId="67755DCE">
      <w:pPr>
        <w:spacing w:after="160" w:line="360" w:lineRule="auto"/>
        <w:rPr>
          <w:sz w:val="24"/>
          <w:szCs w:val="24"/>
        </w:rPr>
      </w:pPr>
      <w:r>
        <w:rPr>
          <w:sz w:val="24"/>
          <w:szCs w:val="24"/>
        </w:rPr>
        <w:t>/usr/bin/python3</w:t>
      </w:r>
    </w:p>
    <w:p w14:paraId="1C9C8FC4">
      <w:pPr>
        <w:spacing w:after="160" w:line="360" w:lineRule="auto"/>
        <w:rPr>
          <w:sz w:val="24"/>
          <w:szCs w:val="24"/>
        </w:rPr>
      </w:pPr>
      <w:r>
        <w:rPr>
          <w:sz w:val="24"/>
          <w:szCs w:val="24"/>
        </w:rPr>
        <w:t>This location can be confirmed using the command:</w:t>
      </w:r>
    </w:p>
    <w:p w14:paraId="753BDA26">
      <w:pPr>
        <w:spacing w:after="160" w:line="360" w:lineRule="auto"/>
        <w:rPr>
          <w:b/>
          <w:bCs/>
          <w:sz w:val="24"/>
          <w:szCs w:val="24"/>
        </w:rPr>
      </w:pPr>
      <w:r>
        <w:rPr>
          <w:sz w:val="24"/>
          <w:szCs w:val="24"/>
        </w:rPr>
        <w:t>which python3</w:t>
      </w:r>
    </w:p>
    <w:p w14:paraId="142CD21A">
      <w:pPr>
        <w:spacing w:after="160" w:line="360" w:lineRule="auto"/>
        <w:rPr>
          <w:b/>
          <w:bCs/>
          <w:sz w:val="28"/>
          <w:szCs w:val="28"/>
        </w:rPr>
      </w:pPr>
      <w:r>
        <w:rPr>
          <w:b/>
          <w:bCs/>
          <w:sz w:val="28"/>
          <w:szCs w:val="28"/>
        </w:rPr>
        <w:t>Configuration and Libraries</w:t>
      </w:r>
    </w:p>
    <w:p w14:paraId="1684F14F">
      <w:pPr>
        <w:spacing w:after="160" w:line="360" w:lineRule="auto"/>
        <w:rPr>
          <w:sz w:val="24"/>
          <w:szCs w:val="24"/>
        </w:rPr>
      </w:pPr>
      <w:r>
        <w:rPr>
          <w:sz w:val="24"/>
          <w:szCs w:val="24"/>
        </w:rPr>
        <w:t>Python libraries and standard modules are stored in directories such as:</w:t>
      </w:r>
    </w:p>
    <w:p w14:paraId="052A3094">
      <w:pPr>
        <w:spacing w:after="160" w:line="360" w:lineRule="auto"/>
        <w:rPr>
          <w:sz w:val="24"/>
          <w:szCs w:val="24"/>
        </w:rPr>
      </w:pPr>
      <w:r>
        <w:rPr>
          <w:sz w:val="24"/>
          <w:szCs w:val="24"/>
        </w:rPr>
        <w:t>/usr/lib/python3</w:t>
      </w:r>
    </w:p>
    <w:p w14:paraId="29CE3124">
      <w:pPr>
        <w:spacing w:after="160" w:line="360" w:lineRule="auto"/>
        <w:rPr>
          <w:sz w:val="24"/>
          <w:szCs w:val="24"/>
        </w:rPr>
      </w:pPr>
      <w:r>
        <w:rPr>
          <w:sz w:val="24"/>
          <w:szCs w:val="24"/>
        </w:rPr>
        <w:t>These directories contain the standard libraries used by Python programs.</w:t>
      </w:r>
    </w:p>
    <w:p w14:paraId="66400C37">
      <w:pPr>
        <w:spacing w:after="160" w:line="360" w:lineRule="auto"/>
        <w:rPr>
          <w:b/>
          <w:bCs/>
          <w:sz w:val="28"/>
          <w:szCs w:val="28"/>
        </w:rPr>
      </w:pPr>
      <w:r>
        <w:rPr>
          <w:b/>
          <w:bCs/>
          <w:sz w:val="28"/>
          <w:szCs w:val="28"/>
        </w:rPr>
        <w:t>Log Files</w:t>
      </w:r>
    </w:p>
    <w:p w14:paraId="42218787">
      <w:pPr>
        <w:spacing w:after="160" w:line="360" w:lineRule="auto"/>
        <w:rPr>
          <w:sz w:val="24"/>
          <w:szCs w:val="24"/>
        </w:rPr>
      </w:pPr>
      <w:r>
        <w:rPr>
          <w:sz w:val="24"/>
          <w:szCs w:val="24"/>
        </w:rPr>
        <w:t>System logs related to package installation and system events can be found in directories such as:</w:t>
      </w:r>
    </w:p>
    <w:p w14:paraId="1B590EF3">
      <w:pPr>
        <w:spacing w:after="160" w:line="360" w:lineRule="auto"/>
        <w:rPr>
          <w:sz w:val="24"/>
          <w:szCs w:val="24"/>
        </w:rPr>
      </w:pPr>
      <w:r>
        <w:rPr>
          <w:sz w:val="24"/>
          <w:szCs w:val="24"/>
        </w:rPr>
        <w:t>/var/log</w:t>
      </w:r>
    </w:p>
    <w:p w14:paraId="429F5000">
      <w:pPr>
        <w:spacing w:after="160" w:line="360" w:lineRule="auto"/>
        <w:rPr>
          <w:sz w:val="24"/>
          <w:szCs w:val="24"/>
        </w:rPr>
      </w:pPr>
      <w:r>
        <w:rPr>
          <w:sz w:val="24"/>
          <w:szCs w:val="24"/>
        </w:rPr>
        <w:t>These logs help administrators track software installations and system activity.</w:t>
      </w:r>
    </w:p>
    <w:p w14:paraId="74CCF407">
      <w:pPr>
        <w:spacing w:after="160" w:line="360" w:lineRule="auto"/>
        <w:rPr>
          <w:sz w:val="24"/>
          <w:szCs w:val="24"/>
        </w:rPr>
      </w:pPr>
    </w:p>
    <w:p w14:paraId="75BA9D30">
      <w:pPr>
        <w:spacing w:after="160" w:line="360" w:lineRule="auto"/>
        <w:rPr>
          <w:b/>
          <w:bCs/>
          <w:sz w:val="28"/>
          <w:szCs w:val="28"/>
        </w:rPr>
      </w:pPr>
      <w:r>
        <w:rPr>
          <w:b/>
          <w:bCs/>
          <w:sz w:val="28"/>
          <w:szCs w:val="28"/>
        </w:rPr>
        <w:t>Directory Permissions</w:t>
      </w:r>
    </w:p>
    <w:p w14:paraId="132D22F7">
      <w:pPr>
        <w:spacing w:after="160" w:line="360" w:lineRule="auto"/>
        <w:rPr>
          <w:sz w:val="24"/>
          <w:szCs w:val="24"/>
        </w:rPr>
      </w:pPr>
      <w:r>
        <w:rPr>
          <w:sz w:val="24"/>
          <w:szCs w:val="24"/>
        </w:rPr>
        <w:t>Important system directories were analyzed to understand permissions, ownership, and disk usage. Examples include:</w:t>
      </w:r>
    </w:p>
    <w:p w14:paraId="45A32031">
      <w:pPr>
        <w:numPr>
          <w:ilvl w:val="0"/>
          <w:numId w:val="10"/>
        </w:numPr>
        <w:spacing w:after="160" w:line="360" w:lineRule="auto"/>
        <w:rPr>
          <w:sz w:val="24"/>
          <w:szCs w:val="24"/>
        </w:rPr>
      </w:pPr>
      <w:r>
        <w:rPr>
          <w:sz w:val="24"/>
          <w:szCs w:val="24"/>
        </w:rPr>
        <w:t>/etc</w:t>
      </w:r>
    </w:p>
    <w:p w14:paraId="1E16D610">
      <w:pPr>
        <w:numPr>
          <w:ilvl w:val="0"/>
          <w:numId w:val="10"/>
        </w:numPr>
        <w:spacing w:after="160" w:line="360" w:lineRule="auto"/>
        <w:rPr>
          <w:sz w:val="24"/>
          <w:szCs w:val="24"/>
        </w:rPr>
      </w:pPr>
      <w:r>
        <w:rPr>
          <w:sz w:val="24"/>
          <w:szCs w:val="24"/>
        </w:rPr>
        <w:t>/var/log</w:t>
      </w:r>
    </w:p>
    <w:p w14:paraId="6D1EEA9E">
      <w:pPr>
        <w:numPr>
          <w:ilvl w:val="0"/>
          <w:numId w:val="10"/>
        </w:numPr>
        <w:spacing w:after="160" w:line="360" w:lineRule="auto"/>
        <w:rPr>
          <w:sz w:val="24"/>
          <w:szCs w:val="24"/>
        </w:rPr>
      </w:pPr>
      <w:r>
        <w:rPr>
          <w:sz w:val="24"/>
          <w:szCs w:val="24"/>
        </w:rPr>
        <w:t>/home</w:t>
      </w:r>
    </w:p>
    <w:p w14:paraId="561BA230">
      <w:pPr>
        <w:numPr>
          <w:ilvl w:val="0"/>
          <w:numId w:val="10"/>
        </w:numPr>
        <w:spacing w:after="160" w:line="360" w:lineRule="auto"/>
        <w:rPr>
          <w:sz w:val="24"/>
          <w:szCs w:val="24"/>
        </w:rPr>
      </w:pPr>
      <w:r>
        <w:rPr>
          <w:sz w:val="24"/>
          <w:szCs w:val="24"/>
        </w:rPr>
        <w:t>/usr/bin</w:t>
      </w:r>
    </w:p>
    <w:p w14:paraId="7D29EFC3">
      <w:pPr>
        <w:numPr>
          <w:ilvl w:val="0"/>
          <w:numId w:val="10"/>
        </w:numPr>
        <w:spacing w:after="160" w:line="360" w:lineRule="auto"/>
        <w:rPr>
          <w:sz w:val="24"/>
          <w:szCs w:val="24"/>
        </w:rPr>
      </w:pPr>
      <w:r>
        <w:rPr>
          <w:sz w:val="24"/>
          <w:szCs w:val="24"/>
        </w:rPr>
        <w:t>/tmp</w:t>
      </w:r>
    </w:p>
    <w:p w14:paraId="4CE0145C">
      <w:pPr>
        <w:spacing w:after="160" w:line="360" w:lineRule="auto"/>
        <w:rPr>
          <w:sz w:val="24"/>
          <w:szCs w:val="24"/>
        </w:rPr>
      </w:pPr>
      <w:r>
        <w:rPr>
          <w:sz w:val="24"/>
          <w:szCs w:val="24"/>
        </w:rPr>
        <w:t>These directories contain configuration files, system logs, user files, and executable programs.</w:t>
      </w:r>
    </w:p>
    <w:p w14:paraId="4B79E576">
      <w:pPr>
        <w:spacing w:after="160" w:line="360" w:lineRule="auto"/>
        <w:rPr>
          <w:sz w:val="24"/>
          <w:szCs w:val="24"/>
        </w:rPr>
      </w:pPr>
      <w:r>
        <w:rPr>
          <w:sz w:val="24"/>
          <w:szCs w:val="24"/>
        </w:rPr>
        <w:t>Screenshots of these directory audits were captured using a shell script developed for this project.</w:t>
      </w:r>
    </w:p>
    <w:p w14:paraId="1E64CA1E">
      <w:pPr>
        <w:spacing w:after="160" w:line="360" w:lineRule="auto"/>
        <w:rPr>
          <w:sz w:val="24"/>
          <w:szCs w:val="24"/>
        </w:rPr>
      </w:pPr>
    </w:p>
    <w:p w14:paraId="500FBE75">
      <w:pPr>
        <w:spacing w:after="160" w:line="360" w:lineRule="auto"/>
        <w:rPr>
          <w:b/>
          <w:bCs/>
          <w:sz w:val="28"/>
          <w:szCs w:val="28"/>
        </w:rPr>
      </w:pPr>
      <w:r>
        <w:rPr>
          <w:b/>
          <w:bCs/>
          <w:sz w:val="28"/>
          <w:szCs w:val="28"/>
        </w:rPr>
        <w:t>Part C – Open Source Ecosystem</w:t>
      </w:r>
    </w:p>
    <w:p w14:paraId="7D4C930A">
      <w:pPr>
        <w:spacing w:after="160" w:line="360" w:lineRule="auto"/>
        <w:rPr>
          <w:sz w:val="24"/>
          <w:szCs w:val="24"/>
        </w:rPr>
      </w:pPr>
      <w:r>
        <w:rPr>
          <w:sz w:val="24"/>
          <w:szCs w:val="24"/>
        </w:rPr>
        <w:t>Python is part of a large open-source ecosystem that includes many libraries, frameworks, and tools.</w:t>
      </w:r>
    </w:p>
    <w:p w14:paraId="7DB1E08A">
      <w:pPr>
        <w:spacing w:after="160" w:line="360" w:lineRule="auto"/>
        <w:rPr>
          <w:b/>
          <w:bCs/>
          <w:sz w:val="24"/>
          <w:szCs w:val="24"/>
        </w:rPr>
      </w:pPr>
      <w:r>
        <w:rPr>
          <w:b/>
          <w:bCs/>
          <w:sz w:val="24"/>
          <w:szCs w:val="24"/>
        </w:rPr>
        <w:t>Popular Python Libraries</w:t>
      </w:r>
    </w:p>
    <w:p w14:paraId="2BFFFC5B">
      <w:pPr>
        <w:spacing w:after="160" w:line="360" w:lineRule="auto"/>
        <w:rPr>
          <w:sz w:val="24"/>
          <w:szCs w:val="24"/>
        </w:rPr>
      </w:pPr>
      <w:r>
        <w:rPr>
          <w:sz w:val="24"/>
          <w:szCs w:val="24"/>
        </w:rPr>
        <w:t>Examples include:</w:t>
      </w:r>
    </w:p>
    <w:p w14:paraId="1680EA08">
      <w:pPr>
        <w:numPr>
          <w:ilvl w:val="0"/>
          <w:numId w:val="11"/>
        </w:numPr>
        <w:spacing w:after="160" w:line="360" w:lineRule="auto"/>
        <w:rPr>
          <w:sz w:val="24"/>
          <w:szCs w:val="24"/>
        </w:rPr>
      </w:pPr>
      <w:r>
        <w:rPr>
          <w:sz w:val="24"/>
          <w:szCs w:val="24"/>
        </w:rPr>
        <w:t>NumPy – numerical computing</w:t>
      </w:r>
    </w:p>
    <w:p w14:paraId="6A9EE682">
      <w:pPr>
        <w:numPr>
          <w:ilvl w:val="0"/>
          <w:numId w:val="11"/>
        </w:numPr>
        <w:spacing w:after="160" w:line="360" w:lineRule="auto"/>
        <w:rPr>
          <w:sz w:val="24"/>
          <w:szCs w:val="24"/>
        </w:rPr>
      </w:pPr>
      <w:r>
        <w:rPr>
          <w:sz w:val="24"/>
          <w:szCs w:val="24"/>
        </w:rPr>
        <w:t>Pandas – data analysis</w:t>
      </w:r>
    </w:p>
    <w:p w14:paraId="6CFDEC81">
      <w:pPr>
        <w:numPr>
          <w:ilvl w:val="0"/>
          <w:numId w:val="11"/>
        </w:numPr>
        <w:spacing w:after="160" w:line="360" w:lineRule="auto"/>
        <w:rPr>
          <w:sz w:val="24"/>
          <w:szCs w:val="24"/>
        </w:rPr>
      </w:pPr>
      <w:r>
        <w:rPr>
          <w:sz w:val="24"/>
          <w:szCs w:val="24"/>
        </w:rPr>
        <w:t>TensorFlow – machine learning</w:t>
      </w:r>
    </w:p>
    <w:p w14:paraId="6467048D">
      <w:pPr>
        <w:numPr>
          <w:ilvl w:val="0"/>
          <w:numId w:val="11"/>
        </w:numPr>
        <w:spacing w:after="160" w:line="360" w:lineRule="auto"/>
        <w:rPr>
          <w:sz w:val="24"/>
          <w:szCs w:val="24"/>
        </w:rPr>
      </w:pPr>
      <w:r>
        <w:rPr>
          <w:sz w:val="24"/>
          <w:szCs w:val="24"/>
        </w:rPr>
        <w:t>Flask – web development</w:t>
      </w:r>
    </w:p>
    <w:p w14:paraId="5F268072">
      <w:pPr>
        <w:numPr>
          <w:ilvl w:val="0"/>
          <w:numId w:val="11"/>
        </w:numPr>
        <w:spacing w:after="160" w:line="360" w:lineRule="auto"/>
        <w:rPr>
          <w:sz w:val="24"/>
          <w:szCs w:val="24"/>
        </w:rPr>
      </w:pPr>
      <w:r>
        <w:rPr>
          <w:sz w:val="24"/>
          <w:szCs w:val="24"/>
        </w:rPr>
        <w:t>Django – web framework</w:t>
      </w:r>
    </w:p>
    <w:p w14:paraId="07C08713">
      <w:pPr>
        <w:spacing w:after="160" w:line="360" w:lineRule="auto"/>
        <w:rPr>
          <w:sz w:val="24"/>
          <w:szCs w:val="24"/>
        </w:rPr>
      </w:pPr>
      <w:r>
        <w:rPr>
          <w:sz w:val="24"/>
          <w:szCs w:val="24"/>
        </w:rPr>
        <w:t>These libraries expand Python’s capabilities and enable developers to build complex applications.</w:t>
      </w:r>
    </w:p>
    <w:p w14:paraId="000A95F5">
      <w:pPr>
        <w:spacing w:after="160" w:line="360" w:lineRule="auto"/>
        <w:rPr>
          <w:b/>
          <w:bCs/>
          <w:sz w:val="24"/>
          <w:szCs w:val="24"/>
        </w:rPr>
      </w:pPr>
      <w:r>
        <w:rPr>
          <w:b/>
          <w:bCs/>
          <w:sz w:val="24"/>
          <w:szCs w:val="24"/>
        </w:rPr>
        <w:t>Package Management</w:t>
      </w:r>
    </w:p>
    <w:p w14:paraId="3127985E">
      <w:pPr>
        <w:spacing w:after="160" w:line="360" w:lineRule="auto"/>
        <w:rPr>
          <w:sz w:val="24"/>
          <w:szCs w:val="24"/>
        </w:rPr>
      </w:pPr>
      <w:r>
        <w:rPr>
          <w:sz w:val="24"/>
          <w:szCs w:val="24"/>
        </w:rPr>
        <w:t xml:space="preserve">Python uses a package manager called </w:t>
      </w:r>
      <w:r>
        <w:rPr>
          <w:b/>
          <w:bCs/>
          <w:sz w:val="24"/>
          <w:szCs w:val="24"/>
        </w:rPr>
        <w:t>pip</w:t>
      </w:r>
      <w:r>
        <w:rPr>
          <w:sz w:val="24"/>
          <w:szCs w:val="24"/>
        </w:rPr>
        <w:t xml:space="preserve"> to install external libraries.</w:t>
      </w:r>
    </w:p>
    <w:p w14:paraId="570D291D">
      <w:pPr>
        <w:spacing w:after="160" w:line="360" w:lineRule="auto"/>
        <w:rPr>
          <w:sz w:val="24"/>
          <w:szCs w:val="24"/>
        </w:rPr>
      </w:pPr>
      <w:r>
        <w:rPr>
          <w:sz w:val="24"/>
          <w:szCs w:val="24"/>
        </w:rPr>
        <w:t>Example command:</w:t>
      </w:r>
    </w:p>
    <w:p w14:paraId="2EEF1248">
      <w:pPr>
        <w:spacing w:after="160" w:line="360" w:lineRule="auto"/>
        <w:rPr>
          <w:sz w:val="24"/>
          <w:szCs w:val="24"/>
        </w:rPr>
      </w:pPr>
      <w:r>
        <w:rPr>
          <w:sz w:val="24"/>
          <w:szCs w:val="24"/>
        </w:rPr>
        <w:t>pip install numpy</w:t>
      </w:r>
    </w:p>
    <w:p w14:paraId="39BBA6AF">
      <w:pPr>
        <w:spacing w:after="160" w:line="360" w:lineRule="auto"/>
        <w:rPr>
          <w:sz w:val="24"/>
          <w:szCs w:val="24"/>
        </w:rPr>
      </w:pPr>
      <w:r>
        <w:rPr>
          <w:sz w:val="24"/>
          <w:szCs w:val="24"/>
        </w:rPr>
        <w:t>Package managers allow developers to easily manage dependencies and update software.</w:t>
      </w:r>
    </w:p>
    <w:p w14:paraId="6EF662AF">
      <w:pPr>
        <w:spacing w:after="160" w:line="360" w:lineRule="auto"/>
        <w:rPr>
          <w:b/>
          <w:bCs/>
          <w:sz w:val="24"/>
          <w:szCs w:val="24"/>
        </w:rPr>
      </w:pPr>
      <w:r>
        <w:rPr>
          <w:b/>
          <w:bCs/>
          <w:sz w:val="24"/>
          <w:szCs w:val="24"/>
        </w:rPr>
        <w:t>Community and Governance</w:t>
      </w:r>
    </w:p>
    <w:p w14:paraId="7D34CEFA">
      <w:pPr>
        <w:spacing w:after="160" w:line="360" w:lineRule="auto"/>
        <w:rPr>
          <w:sz w:val="24"/>
          <w:szCs w:val="24"/>
        </w:rPr>
      </w:pPr>
      <w:r>
        <w:rPr>
          <w:sz w:val="24"/>
          <w:szCs w:val="24"/>
        </w:rPr>
        <w:t xml:space="preserve">The development of Python is managed by the </w:t>
      </w:r>
      <w:r>
        <w:rPr>
          <w:b/>
          <w:bCs/>
          <w:sz w:val="24"/>
          <w:szCs w:val="24"/>
        </w:rPr>
        <w:t>Python Software Foundation (PSF)</w:t>
      </w:r>
      <w:r>
        <w:rPr>
          <w:sz w:val="24"/>
          <w:szCs w:val="24"/>
        </w:rPr>
        <w:t xml:space="preserve">. The PSF coordinates development, organizes conferences such as </w:t>
      </w:r>
      <w:r>
        <w:rPr>
          <w:b/>
          <w:bCs/>
          <w:sz w:val="24"/>
          <w:szCs w:val="24"/>
        </w:rPr>
        <w:t>PyCon</w:t>
      </w:r>
      <w:r>
        <w:rPr>
          <w:sz w:val="24"/>
          <w:szCs w:val="24"/>
        </w:rPr>
        <w:t>, and supports the Python community.</w:t>
      </w:r>
    </w:p>
    <w:p w14:paraId="6DF55350">
      <w:pPr>
        <w:spacing w:after="160" w:line="360" w:lineRule="auto"/>
        <w:rPr>
          <w:sz w:val="24"/>
          <w:szCs w:val="24"/>
        </w:rPr>
      </w:pPr>
      <w:r>
        <w:rPr>
          <w:sz w:val="24"/>
          <w:szCs w:val="24"/>
        </w:rPr>
        <w:t>Thousands of developers contribute to Python through bug reports, documentation improvements, and new features.</w:t>
      </w:r>
    </w:p>
    <w:p w14:paraId="778A260F">
      <w:pPr>
        <w:spacing w:after="160" w:line="360" w:lineRule="auto"/>
        <w:rPr>
          <w:sz w:val="24"/>
          <w:szCs w:val="24"/>
        </w:rPr>
      </w:pPr>
    </w:p>
    <w:p w14:paraId="09E3135A">
      <w:pPr>
        <w:spacing w:after="160" w:line="360" w:lineRule="auto"/>
        <w:rPr>
          <w:b/>
          <w:bCs/>
          <w:sz w:val="28"/>
          <w:szCs w:val="28"/>
        </w:rPr>
      </w:pPr>
      <w:r>
        <w:rPr>
          <w:b/>
          <w:bCs/>
          <w:sz w:val="28"/>
          <w:szCs w:val="28"/>
        </w:rPr>
        <w:t>Part D – Comparison with Proprietary Software</w:t>
      </w:r>
    </w:p>
    <w:p w14:paraId="6BD8F55F">
      <w:pPr>
        <w:spacing w:after="160" w:line="360" w:lineRule="auto"/>
        <w:rPr>
          <w:b/>
          <w:bCs/>
          <w:sz w:val="28"/>
          <w:szCs w:val="28"/>
        </w:rPr>
      </w:pPr>
    </w:p>
    <w:tbl>
      <w:tblPr>
        <w:tblStyle w:val="12"/>
        <w:tblW w:w="0" w:type="auto"/>
        <w:tblCellSpacing w:w="15" w:type="dxa"/>
        <w:tblInd w:w="0" w:type="dxa"/>
        <w:tblLayout w:type="autofit"/>
        <w:tblCellMar>
          <w:top w:w="15" w:type="dxa"/>
          <w:left w:w="15" w:type="dxa"/>
          <w:bottom w:w="15" w:type="dxa"/>
          <w:right w:w="15" w:type="dxa"/>
        </w:tblCellMar>
      </w:tblPr>
      <w:tblGrid>
        <w:gridCol w:w="2042"/>
        <w:gridCol w:w="2340"/>
        <w:gridCol w:w="2562"/>
      </w:tblGrid>
      <w:tr w14:paraId="389CE549">
        <w:trPr>
          <w:tblHeader/>
          <w:tblCellSpacing w:w="15" w:type="dxa"/>
        </w:trPr>
        <w:tc>
          <w:tcPr>
            <w:tcW w:w="0" w:type="auto"/>
            <w:vAlign w:val="center"/>
          </w:tcPr>
          <w:p w14:paraId="676A0795">
            <w:pPr>
              <w:spacing w:after="160" w:line="360" w:lineRule="auto"/>
              <w:rPr>
                <w:b/>
                <w:bCs/>
                <w:sz w:val="24"/>
                <w:szCs w:val="24"/>
              </w:rPr>
            </w:pPr>
            <w:r>
              <w:rPr>
                <w:b/>
                <w:bCs/>
                <w:sz w:val="24"/>
                <w:szCs w:val="24"/>
              </w:rPr>
              <w:t>Feature</w:t>
            </w:r>
          </w:p>
        </w:tc>
        <w:tc>
          <w:tcPr>
            <w:tcW w:w="0" w:type="auto"/>
            <w:vAlign w:val="center"/>
          </w:tcPr>
          <w:p w14:paraId="69B1DF8E">
            <w:pPr>
              <w:spacing w:after="160" w:line="360" w:lineRule="auto"/>
              <w:rPr>
                <w:b/>
                <w:bCs/>
                <w:sz w:val="24"/>
                <w:szCs w:val="24"/>
              </w:rPr>
            </w:pPr>
            <w:r>
              <w:rPr>
                <w:b/>
                <w:bCs/>
                <w:sz w:val="24"/>
                <w:szCs w:val="24"/>
              </w:rPr>
              <w:t>Python (Open Source)</w:t>
            </w:r>
          </w:p>
        </w:tc>
        <w:tc>
          <w:tcPr>
            <w:tcW w:w="0" w:type="auto"/>
            <w:vAlign w:val="center"/>
          </w:tcPr>
          <w:p w14:paraId="67DA3129">
            <w:pPr>
              <w:spacing w:after="160" w:line="360" w:lineRule="auto"/>
              <w:rPr>
                <w:b/>
                <w:bCs/>
                <w:sz w:val="24"/>
                <w:szCs w:val="24"/>
              </w:rPr>
            </w:pPr>
            <w:r>
              <w:rPr>
                <w:b/>
                <w:bCs/>
                <w:sz w:val="24"/>
                <w:szCs w:val="24"/>
              </w:rPr>
              <w:t>MATLAB (Proprietary)</w:t>
            </w:r>
          </w:p>
        </w:tc>
      </w:tr>
      <w:tr w14:paraId="3813E7C0">
        <w:trPr>
          <w:tblCellSpacing w:w="15" w:type="dxa"/>
        </w:trPr>
        <w:tc>
          <w:tcPr>
            <w:tcW w:w="0" w:type="auto"/>
            <w:vAlign w:val="center"/>
          </w:tcPr>
          <w:p w14:paraId="7614F0DE">
            <w:pPr>
              <w:spacing w:after="160" w:line="360" w:lineRule="auto"/>
              <w:rPr>
                <w:sz w:val="24"/>
                <w:szCs w:val="24"/>
              </w:rPr>
            </w:pPr>
            <w:r>
              <w:rPr>
                <w:sz w:val="24"/>
                <w:szCs w:val="24"/>
              </w:rPr>
              <w:t>Cost</w:t>
            </w:r>
          </w:p>
        </w:tc>
        <w:tc>
          <w:tcPr>
            <w:tcW w:w="0" w:type="auto"/>
            <w:vAlign w:val="center"/>
          </w:tcPr>
          <w:p w14:paraId="1C695C34">
            <w:pPr>
              <w:spacing w:after="160" w:line="360" w:lineRule="auto"/>
              <w:rPr>
                <w:sz w:val="24"/>
                <w:szCs w:val="24"/>
              </w:rPr>
            </w:pPr>
            <w:r>
              <w:rPr>
                <w:sz w:val="24"/>
                <w:szCs w:val="24"/>
              </w:rPr>
              <w:t>Free</w:t>
            </w:r>
          </w:p>
        </w:tc>
        <w:tc>
          <w:tcPr>
            <w:tcW w:w="0" w:type="auto"/>
            <w:vAlign w:val="center"/>
          </w:tcPr>
          <w:p w14:paraId="1102EB92">
            <w:pPr>
              <w:spacing w:after="160" w:line="360" w:lineRule="auto"/>
              <w:rPr>
                <w:sz w:val="24"/>
                <w:szCs w:val="24"/>
              </w:rPr>
            </w:pPr>
            <w:r>
              <w:rPr>
                <w:sz w:val="24"/>
                <w:szCs w:val="24"/>
              </w:rPr>
              <w:t>Requires paid license</w:t>
            </w:r>
          </w:p>
        </w:tc>
      </w:tr>
      <w:tr w14:paraId="71742487">
        <w:trPr>
          <w:tblCellSpacing w:w="15" w:type="dxa"/>
        </w:trPr>
        <w:tc>
          <w:tcPr>
            <w:tcW w:w="0" w:type="auto"/>
            <w:vAlign w:val="center"/>
          </w:tcPr>
          <w:p w14:paraId="6EAE94ED">
            <w:pPr>
              <w:spacing w:after="160" w:line="360" w:lineRule="auto"/>
              <w:rPr>
                <w:sz w:val="24"/>
                <w:szCs w:val="24"/>
              </w:rPr>
            </w:pPr>
            <w:r>
              <w:rPr>
                <w:sz w:val="24"/>
                <w:szCs w:val="24"/>
              </w:rPr>
              <w:t>Source Code</w:t>
            </w:r>
          </w:p>
        </w:tc>
        <w:tc>
          <w:tcPr>
            <w:tcW w:w="0" w:type="auto"/>
            <w:vAlign w:val="center"/>
          </w:tcPr>
          <w:p w14:paraId="3A9442AE">
            <w:pPr>
              <w:spacing w:after="160" w:line="360" w:lineRule="auto"/>
              <w:rPr>
                <w:sz w:val="24"/>
                <w:szCs w:val="24"/>
              </w:rPr>
            </w:pPr>
            <w:r>
              <w:rPr>
                <w:sz w:val="24"/>
                <w:szCs w:val="24"/>
              </w:rPr>
              <w:t>Available</w:t>
            </w:r>
          </w:p>
        </w:tc>
        <w:tc>
          <w:tcPr>
            <w:tcW w:w="0" w:type="auto"/>
            <w:vAlign w:val="center"/>
          </w:tcPr>
          <w:p w14:paraId="64CEED58">
            <w:pPr>
              <w:spacing w:after="160" w:line="360" w:lineRule="auto"/>
              <w:rPr>
                <w:sz w:val="24"/>
                <w:szCs w:val="24"/>
              </w:rPr>
            </w:pPr>
            <w:r>
              <w:rPr>
                <w:sz w:val="24"/>
                <w:szCs w:val="24"/>
              </w:rPr>
              <w:t>Not available</w:t>
            </w:r>
          </w:p>
        </w:tc>
      </w:tr>
      <w:tr w14:paraId="2A3FC613">
        <w:trPr>
          <w:tblCellSpacing w:w="15" w:type="dxa"/>
        </w:trPr>
        <w:tc>
          <w:tcPr>
            <w:tcW w:w="0" w:type="auto"/>
            <w:vAlign w:val="center"/>
          </w:tcPr>
          <w:p w14:paraId="0FAA4DE6">
            <w:pPr>
              <w:spacing w:after="160" w:line="360" w:lineRule="auto"/>
              <w:rPr>
                <w:sz w:val="24"/>
                <w:szCs w:val="24"/>
              </w:rPr>
            </w:pPr>
            <w:r>
              <w:rPr>
                <w:sz w:val="24"/>
                <w:szCs w:val="24"/>
              </w:rPr>
              <w:t>Modification</w:t>
            </w:r>
          </w:p>
        </w:tc>
        <w:tc>
          <w:tcPr>
            <w:tcW w:w="0" w:type="auto"/>
            <w:vAlign w:val="center"/>
          </w:tcPr>
          <w:p w14:paraId="137B37F7">
            <w:pPr>
              <w:spacing w:after="160" w:line="360" w:lineRule="auto"/>
              <w:rPr>
                <w:sz w:val="24"/>
                <w:szCs w:val="24"/>
              </w:rPr>
            </w:pPr>
            <w:r>
              <w:rPr>
                <w:sz w:val="24"/>
                <w:szCs w:val="24"/>
              </w:rPr>
              <w:t>Allowed</w:t>
            </w:r>
          </w:p>
        </w:tc>
        <w:tc>
          <w:tcPr>
            <w:tcW w:w="0" w:type="auto"/>
            <w:vAlign w:val="center"/>
          </w:tcPr>
          <w:p w14:paraId="791EB62D">
            <w:pPr>
              <w:spacing w:after="160" w:line="360" w:lineRule="auto"/>
              <w:rPr>
                <w:sz w:val="24"/>
                <w:szCs w:val="24"/>
              </w:rPr>
            </w:pPr>
            <w:r>
              <w:rPr>
                <w:sz w:val="24"/>
                <w:szCs w:val="24"/>
              </w:rPr>
              <w:t>Restricted</w:t>
            </w:r>
          </w:p>
        </w:tc>
      </w:tr>
      <w:tr w14:paraId="1F29C60F">
        <w:trPr>
          <w:tblCellSpacing w:w="15" w:type="dxa"/>
        </w:trPr>
        <w:tc>
          <w:tcPr>
            <w:tcW w:w="0" w:type="auto"/>
            <w:vAlign w:val="center"/>
          </w:tcPr>
          <w:p w14:paraId="6B9E85C4">
            <w:pPr>
              <w:spacing w:after="160" w:line="360" w:lineRule="auto"/>
              <w:rPr>
                <w:sz w:val="24"/>
                <w:szCs w:val="24"/>
              </w:rPr>
            </w:pPr>
            <w:r>
              <w:rPr>
                <w:sz w:val="24"/>
                <w:szCs w:val="24"/>
              </w:rPr>
              <w:t>Community Support</w:t>
            </w:r>
          </w:p>
        </w:tc>
        <w:tc>
          <w:tcPr>
            <w:tcW w:w="0" w:type="auto"/>
            <w:vAlign w:val="center"/>
          </w:tcPr>
          <w:p w14:paraId="3B7E9941">
            <w:pPr>
              <w:spacing w:after="160" w:line="360" w:lineRule="auto"/>
              <w:rPr>
                <w:sz w:val="24"/>
                <w:szCs w:val="24"/>
              </w:rPr>
            </w:pPr>
            <w:r>
              <w:rPr>
                <w:sz w:val="24"/>
                <w:szCs w:val="24"/>
              </w:rPr>
              <w:t>Large open community</w:t>
            </w:r>
          </w:p>
        </w:tc>
        <w:tc>
          <w:tcPr>
            <w:tcW w:w="0" w:type="auto"/>
            <w:vAlign w:val="center"/>
          </w:tcPr>
          <w:p w14:paraId="02CA1F92">
            <w:pPr>
              <w:spacing w:after="160" w:line="360" w:lineRule="auto"/>
              <w:rPr>
                <w:sz w:val="24"/>
                <w:szCs w:val="24"/>
              </w:rPr>
            </w:pPr>
            <w:r>
              <w:rPr>
                <w:sz w:val="24"/>
                <w:szCs w:val="24"/>
              </w:rPr>
              <w:t>Vendor support only</w:t>
            </w:r>
          </w:p>
        </w:tc>
      </w:tr>
      <w:tr w14:paraId="2FC054EC">
        <w:trPr>
          <w:tblCellSpacing w:w="15" w:type="dxa"/>
        </w:trPr>
        <w:tc>
          <w:tcPr>
            <w:tcW w:w="0" w:type="auto"/>
            <w:vAlign w:val="center"/>
          </w:tcPr>
          <w:p w14:paraId="209FF2C3">
            <w:pPr>
              <w:spacing w:after="160" w:line="360" w:lineRule="auto"/>
              <w:rPr>
                <w:sz w:val="24"/>
                <w:szCs w:val="24"/>
              </w:rPr>
            </w:pPr>
            <w:r>
              <w:rPr>
                <w:sz w:val="24"/>
                <w:szCs w:val="24"/>
              </w:rPr>
              <w:t>Transparency</w:t>
            </w:r>
          </w:p>
        </w:tc>
        <w:tc>
          <w:tcPr>
            <w:tcW w:w="0" w:type="auto"/>
            <w:vAlign w:val="center"/>
          </w:tcPr>
          <w:p w14:paraId="3330EDFE">
            <w:pPr>
              <w:spacing w:after="160" w:line="360" w:lineRule="auto"/>
              <w:rPr>
                <w:sz w:val="24"/>
                <w:szCs w:val="24"/>
              </w:rPr>
            </w:pPr>
            <w:r>
              <w:rPr>
                <w:sz w:val="24"/>
                <w:szCs w:val="24"/>
              </w:rPr>
              <w:t>High</w:t>
            </w:r>
          </w:p>
        </w:tc>
        <w:tc>
          <w:tcPr>
            <w:tcW w:w="0" w:type="auto"/>
            <w:vAlign w:val="center"/>
          </w:tcPr>
          <w:p w14:paraId="77270A3A">
            <w:pPr>
              <w:spacing w:after="160" w:line="360" w:lineRule="auto"/>
              <w:rPr>
                <w:sz w:val="24"/>
                <w:szCs w:val="24"/>
              </w:rPr>
            </w:pPr>
            <w:r>
              <w:rPr>
                <w:sz w:val="24"/>
                <w:szCs w:val="24"/>
              </w:rPr>
              <w:t>Limited</w:t>
            </w:r>
          </w:p>
        </w:tc>
      </w:tr>
    </w:tbl>
    <w:p w14:paraId="25E79409">
      <w:pPr>
        <w:spacing w:after="160" w:line="360" w:lineRule="auto"/>
        <w:rPr>
          <w:sz w:val="24"/>
          <w:szCs w:val="24"/>
        </w:rPr>
      </w:pPr>
    </w:p>
    <w:p w14:paraId="0086B356">
      <w:pPr>
        <w:spacing w:after="160" w:line="360" w:lineRule="auto"/>
        <w:rPr>
          <w:sz w:val="24"/>
          <w:szCs w:val="24"/>
        </w:rPr>
      </w:pPr>
      <w:r>
        <w:rPr>
          <w:sz w:val="24"/>
          <w:szCs w:val="24"/>
        </w:rPr>
        <w:t>Python provides significant advantages due to its open-source nature. Developers can freely modify and distribute the software, which encourages innovation and experimentation.</w:t>
      </w:r>
    </w:p>
    <w:p w14:paraId="4A9A964D">
      <w:pPr>
        <w:spacing w:after="160" w:line="360" w:lineRule="auto"/>
        <w:rPr>
          <w:sz w:val="24"/>
          <w:szCs w:val="24"/>
        </w:rPr>
      </w:pPr>
      <w:r>
        <w:rPr>
          <w:sz w:val="24"/>
          <w:szCs w:val="24"/>
        </w:rPr>
        <w:t>Proprietary software such as MATLAB may provide professional vendor support, but it limits user freedom and access to source code.</w:t>
      </w:r>
    </w:p>
    <w:p w14:paraId="2784DA52">
      <w:pPr>
        <w:spacing w:after="160" w:line="360" w:lineRule="auto"/>
        <w:rPr>
          <w:sz w:val="24"/>
          <w:szCs w:val="24"/>
        </w:rPr>
      </w:pPr>
      <w:r>
        <w:rPr>
          <w:sz w:val="24"/>
          <w:szCs w:val="24"/>
        </w:rPr>
        <w:t>Overall, open-source tools like Python provide greater flexibility and accessibility for developers and researchers.</w:t>
      </w:r>
    </w:p>
    <w:p w14:paraId="2EB852A2">
      <w:pPr>
        <w:spacing w:after="160" w:line="360" w:lineRule="auto"/>
        <w:rPr>
          <w:sz w:val="24"/>
          <w:szCs w:val="24"/>
        </w:rPr>
      </w:pPr>
    </w:p>
    <w:p w14:paraId="42E9B92D">
      <w:pPr>
        <w:spacing w:after="160" w:line="360" w:lineRule="auto"/>
        <w:rPr>
          <w:sz w:val="24"/>
          <w:szCs w:val="24"/>
        </w:rPr>
      </w:pPr>
    </w:p>
    <w:p w14:paraId="7046D855">
      <w:pPr>
        <w:spacing w:after="160" w:line="360" w:lineRule="auto"/>
        <w:rPr>
          <w:b/>
          <w:bCs/>
          <w:sz w:val="28"/>
          <w:szCs w:val="28"/>
        </w:rPr>
      </w:pPr>
      <w:r>
        <w:rPr>
          <w:b/>
          <w:bCs/>
          <w:sz w:val="28"/>
          <w:szCs w:val="28"/>
        </w:rPr>
        <w:t>Part E – Shell Script Implementation</w:t>
      </w:r>
    </w:p>
    <w:p w14:paraId="5E7327B5">
      <w:pPr>
        <w:spacing w:after="160" w:line="360" w:lineRule="auto"/>
        <w:rPr>
          <w:sz w:val="24"/>
          <w:szCs w:val="24"/>
        </w:rPr>
      </w:pPr>
      <w:r>
        <w:rPr>
          <w:sz w:val="24"/>
          <w:szCs w:val="24"/>
        </w:rPr>
        <w:t>Five shell scripts were developed to analyze the Linux environment.</w:t>
      </w:r>
    </w:p>
    <w:p w14:paraId="458EE27D">
      <w:pPr>
        <w:spacing w:after="160" w:line="360" w:lineRule="auto"/>
        <w:rPr>
          <w:sz w:val="24"/>
          <w:szCs w:val="24"/>
        </w:rPr>
      </w:pPr>
    </w:p>
    <w:p w14:paraId="77B7FCA2">
      <w:pPr>
        <w:spacing w:after="160" w:line="360" w:lineRule="auto"/>
        <w:rPr>
          <w:sz w:val="24"/>
          <w:szCs w:val="24"/>
        </w:rPr>
      </w:pPr>
    </w:p>
    <w:p w14:paraId="2AAF8B7C">
      <w:pPr>
        <w:spacing w:after="160" w:line="360" w:lineRule="auto"/>
        <w:rPr>
          <w:sz w:val="24"/>
          <w:szCs w:val="24"/>
        </w:rPr>
      </w:pPr>
    </w:p>
    <w:p w14:paraId="6FAA2854">
      <w:pPr>
        <w:spacing w:after="160" w:line="360" w:lineRule="auto"/>
        <w:rPr>
          <w:sz w:val="24"/>
          <w:szCs w:val="24"/>
        </w:rPr>
      </w:pPr>
    </w:p>
    <w:p w14:paraId="47857B26">
      <w:pPr>
        <w:spacing w:after="160" w:line="360" w:lineRule="auto"/>
        <w:rPr>
          <w:sz w:val="24"/>
          <w:szCs w:val="24"/>
        </w:rPr>
      </w:pPr>
    </w:p>
    <w:p w14:paraId="3232B565">
      <w:pPr>
        <w:spacing w:after="160" w:line="360" w:lineRule="auto"/>
        <w:rPr>
          <w:sz w:val="24"/>
          <w:szCs w:val="24"/>
        </w:rPr>
      </w:pPr>
    </w:p>
    <w:p w14:paraId="0B792069">
      <w:pPr>
        <w:spacing w:after="160" w:line="360" w:lineRule="auto"/>
        <w:rPr>
          <w:sz w:val="24"/>
          <w:szCs w:val="24"/>
        </w:rPr>
      </w:pPr>
    </w:p>
    <w:p w14:paraId="13E31654">
      <w:pPr>
        <w:spacing w:after="160" w:line="360" w:lineRule="auto"/>
        <w:rPr>
          <w:sz w:val="24"/>
          <w:szCs w:val="24"/>
        </w:rPr>
      </w:pPr>
    </w:p>
    <w:p w14:paraId="5E8FF036">
      <w:pPr>
        <w:spacing w:after="160" w:line="360" w:lineRule="auto"/>
        <w:rPr>
          <w:sz w:val="24"/>
          <w:szCs w:val="24"/>
        </w:rPr>
      </w:pPr>
    </w:p>
    <w:p w14:paraId="237E289B">
      <w:pPr>
        <w:spacing w:after="160" w:line="360" w:lineRule="auto"/>
        <w:rPr>
          <w:sz w:val="24"/>
          <w:szCs w:val="24"/>
        </w:rPr>
      </w:pPr>
    </w:p>
    <w:p w14:paraId="4326AF76">
      <w:pPr>
        <w:spacing w:after="160" w:line="360" w:lineRule="auto"/>
        <w:rPr>
          <w:sz w:val="24"/>
          <w:szCs w:val="24"/>
        </w:rPr>
      </w:pPr>
    </w:p>
    <w:p w14:paraId="3EDBC80B">
      <w:pPr>
        <w:spacing w:after="160" w:line="360" w:lineRule="auto"/>
        <w:rPr>
          <w:sz w:val="24"/>
          <w:szCs w:val="24"/>
        </w:rPr>
      </w:pPr>
    </w:p>
    <w:p w14:paraId="02C73741">
      <w:pPr>
        <w:spacing w:after="160" w:line="360" w:lineRule="auto"/>
        <w:rPr>
          <w:b/>
          <w:bCs/>
          <w:sz w:val="32"/>
          <w:szCs w:val="32"/>
        </w:rPr>
      </w:pPr>
      <w:r>
        <w:rPr>
          <w:b/>
          <w:bCs/>
          <w:sz w:val="32"/>
          <w:szCs w:val="32"/>
        </w:rPr>
        <w:t>Script 1 – System Identity Report</w:t>
      </w:r>
    </w:p>
    <w:p w14:paraId="58FC55F9">
      <w:pPr>
        <w:spacing w:after="160" w:line="360" w:lineRule="auto"/>
        <w:rPr>
          <w:b/>
          <w:bCs/>
          <w:sz w:val="32"/>
          <w:szCs w:val="32"/>
        </w:rPr>
      </w:pPr>
    </w:p>
    <w:p w14:paraId="2F9F6CB1">
      <w:pPr>
        <w:spacing w:after="160" w:line="360" w:lineRule="auto"/>
        <w:rPr>
          <w:sz w:val="24"/>
          <w:szCs w:val="24"/>
        </w:rPr>
      </w:pPr>
      <w:r>
        <w:rPr>
          <w:sz w:val="24"/>
          <w:szCs w:val="24"/>
        </w:rPr>
        <w:t>This script displays key information about the Linux system, including hostname, operating system details, kernel version, uptime, and the current user.</w:t>
      </w:r>
    </w:p>
    <w:p w14:paraId="12197F00">
      <w:pPr>
        <w:spacing w:after="160" w:line="360" w:lineRule="auto"/>
        <w:rPr>
          <w:sz w:val="24"/>
          <w:szCs w:val="24"/>
        </w:rPr>
      </w:pPr>
      <w:r>
        <w:rPr>
          <w:sz w:val="24"/>
          <w:szCs w:val="24"/>
        </w:rPr>
        <w:t>Commands used include:</w:t>
      </w:r>
    </w:p>
    <w:p w14:paraId="7729CC0F">
      <w:pPr>
        <w:numPr>
          <w:ilvl w:val="0"/>
          <w:numId w:val="12"/>
        </w:numPr>
        <w:spacing w:after="160" w:line="360" w:lineRule="auto"/>
        <w:rPr>
          <w:sz w:val="24"/>
          <w:szCs w:val="24"/>
        </w:rPr>
      </w:pPr>
      <w:r>
        <w:rPr>
          <w:sz w:val="24"/>
          <w:szCs w:val="24"/>
        </w:rPr>
        <w:t>hostname</w:t>
      </w:r>
    </w:p>
    <w:p w14:paraId="198649F9">
      <w:pPr>
        <w:numPr>
          <w:ilvl w:val="0"/>
          <w:numId w:val="12"/>
        </w:numPr>
        <w:spacing w:after="160" w:line="360" w:lineRule="auto"/>
        <w:rPr>
          <w:sz w:val="24"/>
          <w:szCs w:val="24"/>
        </w:rPr>
      </w:pPr>
      <w:r>
        <w:rPr>
          <w:sz w:val="24"/>
          <w:szCs w:val="24"/>
        </w:rPr>
        <w:t>uname</w:t>
      </w:r>
    </w:p>
    <w:p w14:paraId="4FD085EF">
      <w:pPr>
        <w:numPr>
          <w:ilvl w:val="0"/>
          <w:numId w:val="12"/>
        </w:numPr>
        <w:spacing w:after="160" w:line="360" w:lineRule="auto"/>
        <w:rPr>
          <w:sz w:val="24"/>
          <w:szCs w:val="24"/>
        </w:rPr>
      </w:pPr>
      <w:r>
        <w:rPr>
          <w:sz w:val="24"/>
          <w:szCs w:val="24"/>
        </w:rPr>
        <w:t>uptime</w:t>
      </w:r>
    </w:p>
    <w:p w14:paraId="0DAF0FAC">
      <w:pPr>
        <w:numPr>
          <w:ilvl w:val="0"/>
          <w:numId w:val="12"/>
        </w:numPr>
        <w:spacing w:after="160" w:line="360" w:lineRule="auto"/>
        <w:rPr>
          <w:sz w:val="24"/>
          <w:szCs w:val="24"/>
        </w:rPr>
      </w:pPr>
      <w:r>
        <w:rPr>
          <w:sz w:val="24"/>
          <w:szCs w:val="24"/>
        </w:rPr>
        <w:t>date</w:t>
      </w:r>
    </w:p>
    <w:p w14:paraId="16BFECCC">
      <w:pPr>
        <w:numPr>
          <w:ilvl w:val="0"/>
          <w:numId w:val="12"/>
        </w:numPr>
        <w:spacing w:after="160" w:line="360" w:lineRule="auto"/>
        <w:rPr>
          <w:sz w:val="24"/>
          <w:szCs w:val="24"/>
        </w:rPr>
      </w:pPr>
      <w:r>
        <w:rPr>
          <w:sz w:val="24"/>
          <w:szCs w:val="24"/>
        </w:rPr>
        <w:t>whoami</w:t>
      </w:r>
    </w:p>
    <w:p w14:paraId="70986040">
      <w:pPr>
        <w:numPr>
          <w:numId w:val="0"/>
        </w:numPr>
        <w:spacing w:after="160" w:line="360" w:lineRule="auto"/>
        <w:ind w:left="360" w:leftChars="0"/>
        <w:rPr>
          <w:sz w:val="24"/>
          <w:szCs w:val="24"/>
        </w:rPr>
      </w:pPr>
    </w:p>
    <w:p w14:paraId="0A92C824">
      <w:pPr>
        <w:numPr>
          <w:numId w:val="0"/>
        </w:numPr>
        <w:spacing w:after="160" w:line="360" w:lineRule="auto"/>
        <w:ind w:left="360" w:leftChars="0"/>
        <w:rPr>
          <w:sz w:val="24"/>
          <w:szCs w:val="24"/>
        </w:rPr>
      </w:pPr>
    </w:p>
    <w:p w14:paraId="0FF8F7E7">
      <w:pPr>
        <w:numPr>
          <w:numId w:val="0"/>
        </w:numPr>
        <w:spacing w:after="160" w:line="360" w:lineRule="auto"/>
        <w:rPr>
          <w:sz w:val="24"/>
          <w:szCs w:val="24"/>
        </w:rPr>
      </w:pPr>
      <w:r>
        <w:rPr>
          <w:sz w:val="24"/>
          <w:szCs w:val="24"/>
        </w:rPr>
        <w:drawing>
          <wp:inline distT="0" distB="0" distL="114300" distR="114300">
            <wp:extent cx="6393815" cy="2792095"/>
            <wp:effectExtent l="0" t="0" r="6985" b="1905"/>
            <wp:docPr id="1" name="Picture 1" descr="Screenshot 2026-03-31 at 6.23.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31 at 6.23.59 PM"/>
                    <pic:cNvPicPr>
                      <a:picLocks noChangeAspect="1"/>
                    </pic:cNvPicPr>
                  </pic:nvPicPr>
                  <pic:blipFill>
                    <a:blip r:embed="rId6"/>
                    <a:stretch>
                      <a:fillRect/>
                    </a:stretch>
                  </pic:blipFill>
                  <pic:spPr>
                    <a:xfrm>
                      <a:off x="0" y="0"/>
                      <a:ext cx="6393815" cy="2792095"/>
                    </a:xfrm>
                    <a:prstGeom prst="rect">
                      <a:avLst/>
                    </a:prstGeom>
                  </pic:spPr>
                </pic:pic>
              </a:graphicData>
            </a:graphic>
          </wp:inline>
        </w:drawing>
      </w:r>
    </w:p>
    <w:p w14:paraId="2A622348">
      <w:pPr>
        <w:spacing w:after="160" w:line="360" w:lineRule="auto"/>
        <w:rPr>
          <w:sz w:val="32"/>
          <w:szCs w:val="32"/>
        </w:rPr>
      </w:pPr>
    </w:p>
    <w:p w14:paraId="1A4A166E">
      <w:pPr>
        <w:spacing w:after="160" w:line="360" w:lineRule="auto"/>
        <w:rPr>
          <w:sz w:val="32"/>
          <w:szCs w:val="32"/>
        </w:rPr>
      </w:pPr>
    </w:p>
    <w:p w14:paraId="5771CA02">
      <w:pPr>
        <w:spacing w:after="160" w:line="360" w:lineRule="auto"/>
        <w:rPr>
          <w:b/>
          <w:bCs/>
          <w:sz w:val="32"/>
          <w:szCs w:val="32"/>
        </w:rPr>
      </w:pPr>
      <w:r>
        <w:rPr>
          <w:b/>
          <w:bCs/>
          <w:sz w:val="32"/>
          <w:szCs w:val="32"/>
        </w:rPr>
        <w:t>Script 2 – FOSS Package Inspector</w:t>
      </w:r>
    </w:p>
    <w:p w14:paraId="0A7AE58B">
      <w:pPr>
        <w:spacing w:after="160" w:line="360" w:lineRule="auto"/>
        <w:rPr>
          <w:b/>
          <w:bCs/>
          <w:sz w:val="32"/>
          <w:szCs w:val="32"/>
        </w:rPr>
      </w:pPr>
    </w:p>
    <w:p w14:paraId="435F9168">
      <w:pPr>
        <w:spacing w:after="160" w:line="360" w:lineRule="auto"/>
        <w:rPr>
          <w:sz w:val="24"/>
          <w:szCs w:val="24"/>
        </w:rPr>
      </w:pPr>
      <w:r>
        <w:rPr>
          <w:sz w:val="24"/>
          <w:szCs w:val="24"/>
        </w:rPr>
        <w:t>This script checks whether Python is installed on the system and retrieves package information using the Linux package manager.</w:t>
      </w:r>
    </w:p>
    <w:p w14:paraId="475553AF">
      <w:pPr>
        <w:spacing w:after="160" w:line="360" w:lineRule="auto"/>
        <w:rPr>
          <w:sz w:val="24"/>
          <w:szCs w:val="24"/>
        </w:rPr>
      </w:pPr>
      <w:r>
        <w:rPr>
          <w:sz w:val="24"/>
          <w:szCs w:val="24"/>
        </w:rPr>
        <w:t>It uses conditional statements and command-line utilities such as dpkg and grep</w:t>
      </w:r>
    </w:p>
    <w:p w14:paraId="7789F22E">
      <w:pPr>
        <w:spacing w:after="160" w:line="360" w:lineRule="auto"/>
        <w:rPr>
          <w:sz w:val="24"/>
          <w:szCs w:val="24"/>
        </w:rPr>
      </w:pPr>
    </w:p>
    <w:p w14:paraId="1BBB5EB9">
      <w:pPr>
        <w:spacing w:after="160" w:line="360" w:lineRule="auto"/>
        <w:rPr>
          <w:sz w:val="24"/>
          <w:szCs w:val="24"/>
        </w:rPr>
      </w:pPr>
    </w:p>
    <w:p w14:paraId="0A65B7E2">
      <w:pPr>
        <w:spacing w:after="160" w:line="360" w:lineRule="auto"/>
        <w:rPr>
          <w:rFonts w:hint="default"/>
          <w:sz w:val="24"/>
          <w:szCs w:val="24"/>
          <w:lang w:val="en-US"/>
        </w:rPr>
      </w:pPr>
      <w:r>
        <w:rPr>
          <w:rFonts w:hint="default"/>
          <w:sz w:val="24"/>
          <w:szCs w:val="24"/>
          <w:lang w:val="en-US"/>
        </w:rPr>
        <w:drawing>
          <wp:inline distT="0" distB="0" distL="114300" distR="114300">
            <wp:extent cx="6400165" cy="4582160"/>
            <wp:effectExtent l="0" t="0" r="635" b="15240"/>
            <wp:docPr id="2" name="Picture 2" descr="Screenshot 2026-03-31 at 6.25.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31 at 6.25.03 PM"/>
                    <pic:cNvPicPr>
                      <a:picLocks noChangeAspect="1"/>
                    </pic:cNvPicPr>
                  </pic:nvPicPr>
                  <pic:blipFill>
                    <a:blip r:embed="rId7"/>
                    <a:stretch>
                      <a:fillRect/>
                    </a:stretch>
                  </pic:blipFill>
                  <pic:spPr>
                    <a:xfrm>
                      <a:off x="0" y="0"/>
                      <a:ext cx="6400165" cy="4582160"/>
                    </a:xfrm>
                    <a:prstGeom prst="rect">
                      <a:avLst/>
                    </a:prstGeom>
                  </pic:spPr>
                </pic:pic>
              </a:graphicData>
            </a:graphic>
          </wp:inline>
        </w:drawing>
      </w:r>
    </w:p>
    <w:p w14:paraId="33A76B71">
      <w:pPr>
        <w:spacing w:after="160" w:line="360" w:lineRule="auto"/>
        <w:rPr>
          <w:sz w:val="24"/>
          <w:szCs w:val="24"/>
        </w:rPr>
      </w:pPr>
    </w:p>
    <w:p w14:paraId="6DDA404A">
      <w:pPr>
        <w:spacing w:after="160" w:line="360" w:lineRule="auto"/>
        <w:rPr>
          <w:sz w:val="32"/>
          <w:szCs w:val="32"/>
        </w:rPr>
      </w:pPr>
    </w:p>
    <w:p w14:paraId="1208699F">
      <w:pPr>
        <w:spacing w:after="160" w:line="360" w:lineRule="auto"/>
        <w:rPr>
          <w:b/>
          <w:bCs/>
          <w:sz w:val="32"/>
          <w:szCs w:val="32"/>
        </w:rPr>
      </w:pPr>
      <w:r>
        <w:rPr>
          <w:b/>
          <w:bCs/>
          <w:sz w:val="32"/>
          <w:szCs w:val="32"/>
        </w:rPr>
        <w:t>Script 3 – Disk and Permission Auditor</w:t>
      </w:r>
    </w:p>
    <w:p w14:paraId="1A02C0A2">
      <w:pPr>
        <w:spacing w:after="160" w:line="360" w:lineRule="auto"/>
        <w:rPr>
          <w:sz w:val="24"/>
          <w:szCs w:val="24"/>
        </w:rPr>
      </w:pPr>
      <w:r>
        <w:rPr>
          <w:sz w:val="24"/>
          <w:szCs w:val="24"/>
        </w:rPr>
        <w:t>This script examines several important Linux directories and reports their permissions, ownership, and disk usage.</w:t>
      </w:r>
      <w:r>
        <w:rPr>
          <w:rFonts w:hint="default"/>
          <w:sz w:val="24"/>
          <w:szCs w:val="24"/>
          <w:lang w:val="en-US"/>
        </w:rPr>
        <w:t xml:space="preserve">  </w:t>
      </w:r>
      <w:r>
        <w:rPr>
          <w:sz w:val="24"/>
          <w:szCs w:val="24"/>
        </w:rPr>
        <w:t>A for loop is used to iterate through directories and analyze each one.</w:t>
      </w:r>
    </w:p>
    <w:p w14:paraId="17248B64">
      <w:pPr>
        <w:spacing w:after="160" w:line="360" w:lineRule="auto"/>
        <w:rPr>
          <w:sz w:val="24"/>
          <w:szCs w:val="24"/>
        </w:rPr>
      </w:pPr>
    </w:p>
    <w:p w14:paraId="68A588AA">
      <w:pPr>
        <w:spacing w:after="160" w:line="360" w:lineRule="auto"/>
        <w:rPr>
          <w:sz w:val="24"/>
          <w:szCs w:val="24"/>
        </w:rPr>
      </w:pPr>
      <w:r>
        <w:rPr>
          <w:rFonts w:hint="default"/>
          <w:sz w:val="24"/>
          <w:szCs w:val="24"/>
          <w:lang w:val="en-US"/>
        </w:rPr>
        <w:drawing>
          <wp:inline distT="0" distB="0" distL="114300" distR="114300">
            <wp:extent cx="6395085" cy="5485765"/>
            <wp:effectExtent l="0" t="0" r="5715" b="635"/>
            <wp:docPr id="3" name="Picture 3" descr="Screenshot 2026-03-31 at 6.25.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31 at 6.25.32 PM"/>
                    <pic:cNvPicPr>
                      <a:picLocks noChangeAspect="1"/>
                    </pic:cNvPicPr>
                  </pic:nvPicPr>
                  <pic:blipFill>
                    <a:blip r:embed="rId8"/>
                    <a:stretch>
                      <a:fillRect/>
                    </a:stretch>
                  </pic:blipFill>
                  <pic:spPr>
                    <a:xfrm>
                      <a:off x="0" y="0"/>
                      <a:ext cx="6395085" cy="5485765"/>
                    </a:xfrm>
                    <a:prstGeom prst="rect">
                      <a:avLst/>
                    </a:prstGeom>
                  </pic:spPr>
                </pic:pic>
              </a:graphicData>
            </a:graphic>
          </wp:inline>
        </w:drawing>
      </w:r>
    </w:p>
    <w:p w14:paraId="41748423">
      <w:pPr>
        <w:spacing w:after="160" w:line="360" w:lineRule="auto"/>
        <w:rPr>
          <w:b/>
          <w:bCs/>
          <w:sz w:val="32"/>
          <w:szCs w:val="32"/>
        </w:rPr>
      </w:pPr>
    </w:p>
    <w:p w14:paraId="56493B6A">
      <w:pPr>
        <w:spacing w:after="160" w:line="360" w:lineRule="auto"/>
        <w:rPr>
          <w:b/>
          <w:bCs/>
          <w:sz w:val="32"/>
          <w:szCs w:val="32"/>
        </w:rPr>
      </w:pPr>
    </w:p>
    <w:p w14:paraId="43168BF2">
      <w:pPr>
        <w:spacing w:after="160" w:line="360" w:lineRule="auto"/>
        <w:rPr>
          <w:b/>
          <w:bCs/>
          <w:sz w:val="32"/>
          <w:szCs w:val="32"/>
        </w:rPr>
      </w:pPr>
    </w:p>
    <w:p w14:paraId="68255BA6">
      <w:pPr>
        <w:spacing w:after="160" w:line="360" w:lineRule="auto"/>
        <w:rPr>
          <w:b/>
          <w:bCs/>
          <w:sz w:val="32"/>
          <w:szCs w:val="32"/>
        </w:rPr>
      </w:pPr>
      <w:r>
        <w:rPr>
          <w:b/>
          <w:bCs/>
          <w:sz w:val="32"/>
          <w:szCs w:val="32"/>
        </w:rPr>
        <w:t>Script 4 – Log File Analyzer</w:t>
      </w:r>
    </w:p>
    <w:p w14:paraId="50642F47">
      <w:pPr>
        <w:spacing w:after="160" w:line="360" w:lineRule="auto"/>
        <w:rPr>
          <w:b/>
          <w:bCs/>
          <w:sz w:val="32"/>
          <w:szCs w:val="32"/>
        </w:rPr>
      </w:pPr>
    </w:p>
    <w:p w14:paraId="7C39D7E7">
      <w:pPr>
        <w:spacing w:after="160" w:line="360" w:lineRule="auto"/>
        <w:rPr>
          <w:sz w:val="24"/>
          <w:szCs w:val="24"/>
        </w:rPr>
      </w:pPr>
      <w:r>
        <w:rPr>
          <w:sz w:val="24"/>
          <w:szCs w:val="24"/>
        </w:rPr>
        <w:t>This script analyzes a Linux log file and searches for occurrences of a keyword such as "error". It counts the number of matches and displays recent log entries.</w:t>
      </w:r>
    </w:p>
    <w:p w14:paraId="3BE96A91">
      <w:pPr>
        <w:spacing w:after="160" w:line="360" w:lineRule="auto"/>
        <w:rPr>
          <w:sz w:val="24"/>
          <w:szCs w:val="24"/>
        </w:rPr>
      </w:pPr>
      <w:r>
        <w:rPr>
          <w:sz w:val="24"/>
          <w:szCs w:val="24"/>
        </w:rPr>
        <w:t>The script demonstrates the use of a while read loop and conditional logic.</w:t>
      </w:r>
    </w:p>
    <w:p w14:paraId="485B5F3D">
      <w:pPr>
        <w:spacing w:after="160" w:line="360" w:lineRule="auto"/>
        <w:rPr>
          <w:rFonts w:hint="default"/>
          <w:sz w:val="24"/>
          <w:szCs w:val="24"/>
          <w:lang w:val="en-US"/>
        </w:rPr>
      </w:pPr>
    </w:p>
    <w:p w14:paraId="2AD9E396">
      <w:pPr>
        <w:spacing w:after="160" w:line="360" w:lineRule="auto"/>
        <w:rPr>
          <w:rFonts w:hint="default"/>
          <w:sz w:val="24"/>
          <w:szCs w:val="24"/>
          <w:lang w:val="en-US"/>
        </w:rPr>
      </w:pPr>
    </w:p>
    <w:p w14:paraId="2707C44B">
      <w:pPr>
        <w:spacing w:after="160" w:line="360" w:lineRule="auto"/>
        <w:rPr>
          <w:rFonts w:hint="default"/>
          <w:sz w:val="24"/>
          <w:szCs w:val="24"/>
          <w:lang w:val="en-US"/>
        </w:rPr>
      </w:pPr>
      <w:r>
        <w:rPr>
          <w:rFonts w:hint="default"/>
          <w:sz w:val="24"/>
          <w:szCs w:val="24"/>
          <w:lang w:val="en-US"/>
        </w:rPr>
        <w:drawing>
          <wp:inline distT="0" distB="0" distL="114300" distR="114300">
            <wp:extent cx="6398260" cy="2341245"/>
            <wp:effectExtent l="0" t="0" r="2540" b="20955"/>
            <wp:docPr id="4" name="Picture 4" descr="Screenshot 2026-03-31 at 6.36.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31 at 6.36.25 PM"/>
                    <pic:cNvPicPr>
                      <a:picLocks noChangeAspect="1"/>
                    </pic:cNvPicPr>
                  </pic:nvPicPr>
                  <pic:blipFill>
                    <a:blip r:embed="rId9"/>
                    <a:stretch>
                      <a:fillRect/>
                    </a:stretch>
                  </pic:blipFill>
                  <pic:spPr>
                    <a:xfrm>
                      <a:off x="0" y="0"/>
                      <a:ext cx="6398260" cy="2341245"/>
                    </a:xfrm>
                    <a:prstGeom prst="rect">
                      <a:avLst/>
                    </a:prstGeom>
                  </pic:spPr>
                </pic:pic>
              </a:graphicData>
            </a:graphic>
          </wp:inline>
        </w:drawing>
      </w:r>
    </w:p>
    <w:p w14:paraId="7604432D">
      <w:pPr>
        <w:spacing w:after="160" w:line="360" w:lineRule="auto"/>
        <w:rPr>
          <w:rFonts w:hint="default"/>
          <w:sz w:val="24"/>
          <w:szCs w:val="24"/>
          <w:lang w:val="en-US"/>
        </w:rPr>
      </w:pPr>
    </w:p>
    <w:p w14:paraId="76369C0B">
      <w:pPr>
        <w:spacing w:after="160" w:line="360" w:lineRule="auto"/>
        <w:rPr>
          <w:rFonts w:hint="default"/>
          <w:sz w:val="24"/>
          <w:szCs w:val="24"/>
          <w:lang w:val="en-US"/>
        </w:rPr>
      </w:pPr>
    </w:p>
    <w:p w14:paraId="029B8E7E">
      <w:pPr>
        <w:spacing w:after="160" w:line="360" w:lineRule="auto"/>
        <w:rPr>
          <w:b/>
          <w:bCs/>
          <w:sz w:val="32"/>
          <w:szCs w:val="32"/>
        </w:rPr>
      </w:pPr>
      <w:r>
        <w:rPr>
          <w:b/>
          <w:bCs/>
          <w:sz w:val="32"/>
          <w:szCs w:val="32"/>
        </w:rPr>
        <w:t>Script 5 – Open Source Manifesto Generator</w:t>
      </w:r>
    </w:p>
    <w:p w14:paraId="24B6251B">
      <w:pPr>
        <w:spacing w:after="160" w:line="360" w:lineRule="auto"/>
        <w:rPr>
          <w:sz w:val="24"/>
          <w:szCs w:val="24"/>
        </w:rPr>
      </w:pPr>
      <w:r>
        <w:rPr>
          <w:sz w:val="24"/>
          <w:szCs w:val="24"/>
        </w:rPr>
        <w:t>This interactive script asks the user several questions about open-source software and generates a personalized manifesto based on their responses.</w:t>
      </w:r>
    </w:p>
    <w:p w14:paraId="60A8299F">
      <w:pPr>
        <w:spacing w:after="160" w:line="360" w:lineRule="auto"/>
        <w:rPr>
          <w:sz w:val="24"/>
          <w:szCs w:val="24"/>
        </w:rPr>
      </w:pPr>
      <w:r>
        <w:rPr>
          <w:sz w:val="24"/>
          <w:szCs w:val="24"/>
        </w:rPr>
        <w:t>The script demonstrates user input, string concatenation, and file output operations.</w:t>
      </w:r>
    </w:p>
    <w:p w14:paraId="20EBE300">
      <w:pPr>
        <w:spacing w:after="160" w:line="360" w:lineRule="auto"/>
        <w:rPr>
          <w:sz w:val="24"/>
          <w:szCs w:val="24"/>
        </w:rPr>
      </w:pPr>
    </w:p>
    <w:p w14:paraId="73FE311B">
      <w:pPr>
        <w:spacing w:after="160" w:line="360" w:lineRule="auto"/>
        <w:rPr>
          <w:sz w:val="24"/>
          <w:szCs w:val="24"/>
        </w:rPr>
      </w:pPr>
      <w:r>
        <w:rPr>
          <w:rFonts w:hint="default"/>
          <w:sz w:val="24"/>
          <w:szCs w:val="24"/>
          <w:lang w:val="en-US"/>
        </w:rPr>
        <w:drawing>
          <wp:inline distT="0" distB="0" distL="114300" distR="114300">
            <wp:extent cx="6398260" cy="3266440"/>
            <wp:effectExtent l="0" t="0" r="2540" b="10160"/>
            <wp:docPr id="5" name="Picture 5" descr="Screenshot 2026-03-31 at 6.32.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31 at 6.32.06 PM"/>
                    <pic:cNvPicPr>
                      <a:picLocks noChangeAspect="1"/>
                    </pic:cNvPicPr>
                  </pic:nvPicPr>
                  <pic:blipFill>
                    <a:blip r:embed="rId10"/>
                    <a:stretch>
                      <a:fillRect/>
                    </a:stretch>
                  </pic:blipFill>
                  <pic:spPr>
                    <a:xfrm>
                      <a:off x="0" y="0"/>
                      <a:ext cx="6398260" cy="3266440"/>
                    </a:xfrm>
                    <a:prstGeom prst="rect">
                      <a:avLst/>
                    </a:prstGeom>
                  </pic:spPr>
                </pic:pic>
              </a:graphicData>
            </a:graphic>
          </wp:inline>
        </w:drawing>
      </w:r>
    </w:p>
    <w:p w14:paraId="2734684F">
      <w:pPr>
        <w:spacing w:after="160" w:line="360" w:lineRule="auto"/>
        <w:rPr>
          <w:b/>
          <w:bCs/>
          <w:sz w:val="32"/>
          <w:szCs w:val="32"/>
        </w:rPr>
      </w:pPr>
    </w:p>
    <w:p w14:paraId="2A50190A">
      <w:pPr>
        <w:spacing w:after="160" w:line="360" w:lineRule="auto"/>
        <w:rPr>
          <w:b/>
          <w:bCs/>
          <w:sz w:val="32"/>
          <w:szCs w:val="32"/>
        </w:rPr>
      </w:pPr>
      <w:r>
        <w:rPr>
          <w:b/>
          <w:bCs/>
          <w:sz w:val="32"/>
          <w:szCs w:val="32"/>
        </w:rPr>
        <w:t>Conclusion</w:t>
      </w:r>
    </w:p>
    <w:p w14:paraId="6794931B">
      <w:pPr>
        <w:spacing w:after="160" w:line="360" w:lineRule="auto"/>
        <w:rPr>
          <w:sz w:val="24"/>
          <w:szCs w:val="24"/>
        </w:rPr>
      </w:pPr>
      <w:r>
        <w:rPr>
          <w:sz w:val="24"/>
          <w:szCs w:val="24"/>
        </w:rPr>
        <w:t>This project provided practical exposure to open-source software and Linux system analysis. By studying Python and its ecosystem, the project demonstrated how open-source communities collaborate to build powerful technologies.</w:t>
      </w:r>
    </w:p>
    <w:p w14:paraId="49DC5B42">
      <w:pPr>
        <w:spacing w:after="160" w:line="360" w:lineRule="auto"/>
        <w:rPr>
          <w:sz w:val="24"/>
          <w:szCs w:val="24"/>
        </w:rPr>
      </w:pPr>
      <w:r>
        <w:rPr>
          <w:sz w:val="24"/>
          <w:szCs w:val="24"/>
        </w:rPr>
        <w:t>The development of shell scripts helped reinforce key Linux concepts such as loops, conditional statements, and system commands.</w:t>
      </w:r>
    </w:p>
    <w:p w14:paraId="25A5D4C3">
      <w:pPr>
        <w:spacing w:after="160" w:line="360" w:lineRule="auto"/>
        <w:rPr>
          <w:sz w:val="24"/>
          <w:szCs w:val="24"/>
        </w:rPr>
      </w:pPr>
      <w:r>
        <w:rPr>
          <w:sz w:val="24"/>
          <w:szCs w:val="24"/>
        </w:rPr>
        <w:t>Open-source software continues to shape modern computing by promoting transparency, collaboration, and innovation. Python is a clear example of how community-driven development can create widely adopted and impactful technologies.</w:t>
      </w:r>
    </w:p>
    <w:p w14:paraId="65DFF1E3">
      <w:pPr>
        <w:spacing w:after="160" w:line="360" w:lineRule="auto"/>
        <w:rPr>
          <w:sz w:val="24"/>
          <w:szCs w:val="24"/>
        </w:rPr>
      </w:pPr>
    </w:p>
    <w:p w14:paraId="5B4F8261">
      <w:pPr>
        <w:spacing w:after="160" w:line="360" w:lineRule="auto"/>
        <w:rPr>
          <w:b/>
          <w:bCs/>
          <w:sz w:val="32"/>
          <w:szCs w:val="32"/>
        </w:rPr>
      </w:pPr>
      <w:r>
        <w:rPr>
          <w:b/>
          <w:bCs/>
          <w:sz w:val="32"/>
          <w:szCs w:val="32"/>
        </w:rPr>
        <w:t>Author</w:t>
      </w:r>
    </w:p>
    <w:p w14:paraId="6B51C970">
      <w:pPr>
        <w:spacing w:line="360" w:lineRule="auto"/>
        <w:rPr>
          <w:rFonts w:hint="default" w:ascii="Trebuchet MS Bold" w:hAnsi="Trebuchet MS Bold" w:cs="Trebuchet MS Bold"/>
          <w:b/>
          <w:bCs w:val="0"/>
          <w:sz w:val="24"/>
          <w:szCs w:val="24"/>
          <w:lang w:val="en-US"/>
        </w:rPr>
      </w:pPr>
      <w:r>
        <w:rPr>
          <w:rFonts w:hint="default" w:ascii="Trebuchet MS Bold" w:hAnsi="Trebuchet MS Bold" w:cs="Trebuchet MS Bold"/>
          <w:b/>
          <w:bCs w:val="0"/>
          <w:sz w:val="24"/>
          <w:szCs w:val="24"/>
          <w:lang w:val="en-US"/>
        </w:rPr>
        <w:t>CHRIS ARPAN DAVID</w:t>
      </w:r>
    </w:p>
    <w:p w14:paraId="02AD651B">
      <w:pPr>
        <w:spacing w:line="360" w:lineRule="auto"/>
        <w:rPr>
          <w:rFonts w:hint="default" w:ascii="Trebuchet MS Bold" w:hAnsi="Trebuchet MS Bold" w:cs="Trebuchet MS Bold"/>
          <w:b/>
          <w:bCs w:val="0"/>
          <w:sz w:val="24"/>
          <w:szCs w:val="24"/>
          <w:lang w:val="en-US"/>
        </w:rPr>
      </w:pPr>
      <w:r>
        <w:rPr>
          <w:rFonts w:hint="default" w:ascii="Trebuchet MS Bold" w:hAnsi="Trebuchet MS Bold" w:cs="Trebuchet MS Bold"/>
          <w:b/>
          <w:bCs w:val="0"/>
          <w:sz w:val="24"/>
          <w:szCs w:val="24"/>
          <w:lang w:val="en-US"/>
        </w:rPr>
        <w:t>24BCE10655</w:t>
      </w:r>
      <w:bookmarkStart w:id="0" w:name="_GoBack"/>
      <w:bookmarkEnd w:id="0"/>
    </w:p>
    <w:p w14:paraId="5679CF52">
      <w:pPr>
        <w:pStyle w:val="2"/>
        <w:rPr>
          <w:sz w:val="24"/>
          <w:szCs w:val="24"/>
        </w:rPr>
      </w:pPr>
    </w:p>
    <w:sectPr>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Wingdings">
    <w:panose1 w:val="05000000000000000000"/>
    <w:charset w:val="02"/>
    <w:family w:val="auto"/>
    <w:pitch w:val="default"/>
    <w:sig w:usb0="00000000" w:usb1="00000000" w:usb2="00000000" w:usb3="00000000" w:csb0="8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Georgia Regular">
    <w:panose1 w:val="02040502050405090303"/>
    <w:charset w:val="00"/>
    <w:family w:val="auto"/>
    <w:pitch w:val="default"/>
    <w:sig w:usb0="00000287" w:usb1="00000000" w:usb2="00000000" w:usb3="00000000" w:csb0="200000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Brush Script MT">
    <w:panose1 w:val="03060802040406070304"/>
    <w:charset w:val="86"/>
    <w:family w:val="auto"/>
    <w:pitch w:val="default"/>
    <w:sig w:usb0="00000000" w:usb1="00000000" w:usb2="00000000" w:usb3="00000000" w:csb0="0025003A" w:csb1="002F0000"/>
  </w:font>
  <w:font w:name="Songti SC Regular">
    <w:panose1 w:val="02010800040101010101"/>
    <w:charset w:val="86"/>
    <w:family w:val="auto"/>
    <w:pitch w:val="default"/>
    <w:sig w:usb0="00000001" w:usb1="080F0000" w:usb2="00000000" w:usb3="00000000" w:csb0="00040000" w:csb1="00000000"/>
  </w:font>
  <w:font w:name="Hiragino Sans GB W3">
    <w:panose1 w:val="020B0300000000000000"/>
    <w:charset w:val="86"/>
    <w:family w:val="auto"/>
    <w:pitch w:val="default"/>
    <w:sig w:usb0="A00002BF" w:usb1="1ACF7CFA" w:usb2="00000016" w:usb3="00000000" w:csb0="00060007" w:csb1="00000000"/>
  </w:font>
  <w:font w:name="American Typewriter Regular">
    <w:panose1 w:val="02090604020004020304"/>
    <w:charset w:val="00"/>
    <w:family w:val="auto"/>
    <w:pitch w:val="default"/>
    <w:sig w:usb0="A000006F" w:usb1="00000019" w:usb2="00000000" w:usb3="00000000" w:csb0="20000111" w:csb1="00000000"/>
  </w:font>
  <w:font w:name="Andale Mono">
    <w:panose1 w:val="020B0509000000000004"/>
    <w:charset w:val="00"/>
    <w:family w:val="auto"/>
    <w:pitch w:val="default"/>
    <w:sig w:usb0="00000287" w:usb1="00000000" w:usb2="00000000" w:usb3="00000000" w:csb0="6000009F" w:csb1="DFD70000"/>
  </w:font>
  <w:font w:name="Apple Braille Outline 6 Dot">
    <w:panose1 w:val="05000000000000000000"/>
    <w:charset w:val="00"/>
    <w:family w:val="auto"/>
    <w:pitch w:val="default"/>
    <w:sig w:usb0="80000040" w:usb1="00000000" w:usb2="00040000" w:usb3="00000000" w:csb0="00000000" w:csb1="00000000"/>
  </w:font>
  <w:font w:name="宋体-简">
    <w:panose1 w:val="02010800040101010101"/>
    <w:charset w:val="86"/>
    <w:family w:val="auto"/>
    <w:pitch w:val="default"/>
    <w:sig w:usb0="00000001" w:usb1="080F0000" w:usb2="00000000" w:usb3="00000000" w:csb0="00040000" w:csb1="00000000"/>
  </w:font>
  <w:font w:name="Arial Regular">
    <w:panose1 w:val="020B0604020202090204"/>
    <w:charset w:val="00"/>
    <w:family w:val="auto"/>
    <w:pitch w:val="default"/>
    <w:sig w:usb0="E0000AFF" w:usb1="00007843" w:usb2="00000001" w:usb3="00000000" w:csb0="400001BF" w:csb1="DFF70000"/>
  </w:font>
  <w:font w:name="Arial Black">
    <w:panose1 w:val="020B0A04020102020204"/>
    <w:charset w:val="00"/>
    <w:family w:val="auto"/>
    <w:pitch w:val="default"/>
    <w:sig w:usb0="00000287" w:usb1="00000000" w:usb2="00000000" w:usb3="00000000" w:csb0="2000009F" w:csb1="DFD70000"/>
  </w:font>
  <w:font w:name="Arial Hebrew Scholar Regular">
    <w:panose1 w:val="00000000000000000000"/>
    <w:charset w:val="00"/>
    <w:family w:val="auto"/>
    <w:pitch w:val="default"/>
    <w:sig w:usb0="80000843" w:usb1="40000002" w:usb2="00000000" w:usb3="00000000" w:csb0="00000001" w:csb1="00000000"/>
  </w:font>
  <w:font w:name="Arial Hebrew Regular">
    <w:panose1 w:val="00000000000000000000"/>
    <w:charset w:val="00"/>
    <w:family w:val="auto"/>
    <w:pitch w:val="default"/>
    <w:sig w:usb0="80000843" w:usb1="40000002" w:usb2="00000000" w:usb3="00000000" w:csb0="00000001" w:csb1="00000000"/>
  </w:font>
  <w:font w:name="Arial Hebrew Bold">
    <w:panose1 w:val="00000000000000000000"/>
    <w:charset w:val="00"/>
    <w:family w:val="auto"/>
    <w:pitch w:val="default"/>
    <w:sig w:usb0="80000843" w:usb1="40000002" w:usb2="00000000" w:usb3="00000000" w:csb0="00000001" w:csb1="00000000"/>
  </w:font>
  <w:font w:name="Trebuchet MS Regular">
    <w:panose1 w:val="020B0703020202090204"/>
    <w:charset w:val="00"/>
    <w:family w:val="auto"/>
    <w:pitch w:val="default"/>
    <w:sig w:usb0="00000287" w:usb1="00000000" w:usb2="00000000" w:usb3="00000000" w:csb0="2000009F" w:csb1="00000000"/>
  </w:font>
  <w:font w:name="Trebuchet MS Bold">
    <w:panose1 w:val="020B0703020202090204"/>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D8E28F4"/>
    <w:multiLevelType w:val="multilevel"/>
    <w:tmpl w:val="0D8E2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C97528"/>
    <w:multiLevelType w:val="multilevel"/>
    <w:tmpl w:val="1CC97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0D67A7"/>
    <w:multiLevelType w:val="multilevel"/>
    <w:tmpl w:val="4B0D67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822BB4"/>
    <w:multiLevelType w:val="multilevel"/>
    <w:tmpl w:val="55822B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8A55930"/>
    <w:multiLevelType w:val="multilevel"/>
    <w:tmpl w:val="68A559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C2447F2"/>
    <w:multiLevelType w:val="multilevel"/>
    <w:tmpl w:val="7C2447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9"/>
  </w:num>
  <w:num w:numId="10">
    <w:abstractNumId w:val="10"/>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693"/>
    <w:rsid w:val="0015074B"/>
    <w:rsid w:val="0029639D"/>
    <w:rsid w:val="00326F90"/>
    <w:rsid w:val="00354793"/>
    <w:rsid w:val="008366E2"/>
    <w:rsid w:val="00967CE0"/>
    <w:rsid w:val="00A86021"/>
    <w:rsid w:val="00AA1D8D"/>
    <w:rsid w:val="00B47730"/>
    <w:rsid w:val="00CB0664"/>
    <w:rsid w:val="00F445AA"/>
    <w:rsid w:val="00FB50EF"/>
    <w:rsid w:val="00FC693F"/>
    <w:rsid w:val="FBDB2B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1451</Words>
  <Characters>8276</Characters>
  <Lines>68</Lines>
  <Paragraphs>19</Paragraphs>
  <TotalTime>26</TotalTime>
  <ScaleCrop>false</ScaleCrop>
  <LinksUpToDate>false</LinksUpToDate>
  <CharactersWithSpaces>9708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Testing Acc</cp:lastModifiedBy>
  <dcterms:modified xsi:type="dcterms:W3CDTF">2026-03-31T20:21:26Z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A10E8141AB13E9BF6EDFCB69E917EBFC_42</vt:lpwstr>
  </property>
</Properties>
</file>